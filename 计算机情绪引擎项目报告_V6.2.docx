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922E5"/>
    <w:p w14:paraId="72971B9D"/>
    <w:p w14:paraId="7E849644">
      <w:pPr>
        <w:jc w:val="center"/>
      </w:pPr>
      <w:r>
        <w:rPr>
          <w:rFonts w:ascii="微软雅黑" w:hAnsi="微软雅黑" w:eastAsia="微软雅黑"/>
          <w:b/>
          <w:color w:val="1A478A"/>
          <w:sz w:val="56"/>
        </w:rPr>
        <w:t>计算机情绪引擎</w:t>
      </w:r>
    </w:p>
    <w:p w14:paraId="599032E4">
      <w:pPr>
        <w:jc w:val="center"/>
      </w:pPr>
      <w:r>
        <w:rPr>
          <w:rFonts w:ascii="微软雅黑" w:hAnsi="微软雅黑" w:eastAsia="微软雅黑"/>
          <w:b/>
          <w:color w:val="4A4A4A"/>
          <w:sz w:val="32"/>
        </w:rPr>
        <w:t>Computer Emotion Engine</w:t>
      </w:r>
    </w:p>
    <w:p w14:paraId="772A3745"/>
    <w:p w14:paraId="21678DE3">
      <w:pPr>
        <w:jc w:val="center"/>
      </w:pPr>
      <w:r>
        <w:rPr>
          <w:rFonts w:ascii="微软雅黑" w:hAnsi="微软雅黑" w:eastAsia="微软雅黑"/>
          <w:color w:val="666666"/>
          <w:sz w:val="28"/>
        </w:rPr>
        <w:t>——让计算机拥有"身体感觉"的多维度原生情绪系统</w:t>
      </w:r>
    </w:p>
    <w:p w14:paraId="7EEB2701"/>
    <w:p w14:paraId="09242248"/>
    <w:p w14:paraId="742CDF46"/>
    <w:p w14:paraId="61FA3431">
      <w:pPr>
        <w:jc w:val="center"/>
      </w:pPr>
      <w:r>
        <w:rPr>
          <w:rFonts w:ascii="微软雅黑" w:hAnsi="微软雅黑" w:eastAsia="微软雅黑"/>
          <w:b/>
          <w:sz w:val="36"/>
        </w:rPr>
        <w:t>项目报告</w:t>
      </w:r>
    </w:p>
    <w:p w14:paraId="3AD313FF"/>
    <w:p w14:paraId="2E37A37B">
      <w:pPr>
        <w:jc w:val="center"/>
      </w:pPr>
      <w:r>
        <w:rPr>
          <w:rFonts w:ascii="微软雅黑" w:hAnsi="微软雅黑" w:eastAsia="微软雅黑"/>
          <w:sz w:val="24"/>
        </w:rPr>
        <w:t>版本：V6.2</w:t>
      </w:r>
    </w:p>
    <w:p w14:paraId="6BBC6C11">
      <w:pPr>
        <w:jc w:val="center"/>
      </w:pPr>
      <w:r>
        <w:rPr>
          <w:rFonts w:ascii="微软雅黑" w:hAnsi="微软雅黑" w:eastAsia="微软雅黑"/>
          <w:sz w:val="24"/>
        </w:rPr>
        <w:t>日期：2026年06月19日</w:t>
      </w:r>
    </w:p>
    <w:p w14:paraId="359CD803">
      <w:pPr>
        <w:jc w:val="center"/>
      </w:pPr>
      <w:r>
        <w:rPr>
          <w:rFonts w:ascii="微软雅黑" w:hAnsi="微软雅黑" w:eastAsia="微软雅黑"/>
          <w:sz w:val="24"/>
        </w:rPr>
        <w:t>状态：核心管线已修复，上下文感知架构上线</w:t>
      </w:r>
    </w:p>
    <w:p w14:paraId="3872949B">
      <w:r>
        <w:br w:type="page"/>
      </w:r>
    </w:p>
    <w:p w14:paraId="5CABE79E">
      <w:pPr>
        <w:pStyle w:val="3"/>
      </w:pPr>
      <w:r>
        <w:rPr>
          <w:rFonts w:ascii="微软雅黑" w:hAnsi="微软雅黑" w:eastAsia="微软雅黑"/>
        </w:rPr>
        <w:t>目录</w:t>
      </w:r>
    </w:p>
    <w:p w14:paraId="76D65225">
      <w:r>
        <w:rPr>
          <w:rFonts w:ascii="微软雅黑" w:hAnsi="微软雅黑" w:eastAsia="微软雅黑"/>
          <w:sz w:val="24"/>
        </w:rPr>
        <w:t>1. 项目概述</w:t>
      </w:r>
    </w:p>
    <w:p w14:paraId="1408393B">
      <w:r>
        <w:rPr>
          <w:rFonts w:ascii="微软雅黑" w:hAnsi="微软雅黑" w:eastAsia="微软雅黑"/>
          <w:sz w:val="24"/>
        </w:rPr>
        <w:t>2. 系统架构（V6 四层管线）</w:t>
      </w:r>
    </w:p>
    <w:p w14:paraId="7202D3F9">
      <w:r>
        <w:rPr>
          <w:rFonts w:ascii="微软雅黑" w:hAnsi="微软雅黑" w:eastAsia="微软雅黑"/>
          <w:sz w:val="24"/>
        </w:rPr>
        <w:t>3. 核心模块详细设计</w:t>
      </w:r>
    </w:p>
    <w:p w14:paraId="1A13D341">
      <w:r>
        <w:rPr>
          <w:rFonts w:ascii="微软雅黑" w:hAnsi="微软雅黑" w:eastAsia="微软雅黑"/>
          <w:sz w:val="24"/>
        </w:rPr>
        <w:t>4. V6.2 修复清单</w:t>
      </w:r>
    </w:p>
    <w:p w14:paraId="52CDC670">
      <w:r>
        <w:rPr>
          <w:rFonts w:ascii="微软雅黑" w:hAnsi="微软雅黑" w:eastAsia="微软雅黑"/>
          <w:sz w:val="24"/>
        </w:rPr>
        <w:t>5. 测试验证</w:t>
      </w:r>
    </w:p>
    <w:p w14:paraId="56E70759">
      <w:r>
        <w:rPr>
          <w:rFonts w:ascii="微软雅黑" w:hAnsi="微软雅黑" w:eastAsia="微软雅黑"/>
          <w:sz w:val="24"/>
        </w:rPr>
        <w:t>6. 关键技术指标</w:t>
      </w:r>
    </w:p>
    <w:p w14:paraId="34AA9442">
      <w:r>
        <w:rPr>
          <w:rFonts w:ascii="微软雅黑" w:hAnsi="微软雅黑" w:eastAsia="微软雅黑"/>
          <w:sz w:val="24"/>
        </w:rPr>
        <w:t>7. 多AI协作优化记录</w:t>
      </w:r>
    </w:p>
    <w:p w14:paraId="113DA5BF">
      <w:r>
        <w:rPr>
          <w:rFonts w:ascii="微软雅黑" w:hAnsi="微软雅黑" w:eastAsia="微软雅黑"/>
          <w:sz w:val="24"/>
        </w:rPr>
        <w:t>8. 项目文件清单</w:t>
      </w:r>
    </w:p>
    <w:p w14:paraId="677D5A97">
      <w:r>
        <w:rPr>
          <w:rFonts w:ascii="微软雅黑" w:hAnsi="微软雅黑" w:eastAsia="微软雅黑"/>
          <w:sz w:val="24"/>
        </w:rPr>
        <w:t>9. 结论与展望</w:t>
      </w:r>
    </w:p>
    <w:p w14:paraId="76CDDDC0">
      <w:r>
        <w:br w:type="page"/>
      </w:r>
    </w:p>
    <w:p w14:paraId="32142889">
      <w:pPr>
        <w:pStyle w:val="3"/>
      </w:pPr>
      <w:r>
        <w:rPr>
          <w:rFonts w:ascii="微软雅黑" w:hAnsi="微软雅黑" w:eastAsia="微软雅黑"/>
        </w:rPr>
        <w:t>1. 项目概述</w:t>
      </w:r>
    </w:p>
    <w:p w14:paraId="04051009">
      <w:pPr>
        <w:pStyle w:val="4"/>
      </w:pPr>
      <w:r>
        <w:rPr>
          <w:rFonts w:ascii="微软雅黑" w:hAnsi="微软雅黑" w:eastAsia="微软雅黑"/>
        </w:rPr>
        <w:t>1.1 项目背景</w:t>
      </w:r>
    </w:p>
    <w:p w14:paraId="50C26CF9">
      <w:r>
        <w:rPr>
          <w:rFonts w:ascii="微软雅黑" w:hAnsi="微软雅黑" w:eastAsia="微软雅黑"/>
        </w:rPr>
        <w:t>传统计算机监控系统仅提供原始数值指标（CPU使用率、内存占用、错误率等），缺乏对系统整体状态的直觉化、人性化表达。运维人员面对大量数字指标，难以快速判断系统的真实健康状态。</w:t>
      </w:r>
    </w:p>
    <w:p w14:paraId="52DC25AA">
      <w:r>
        <w:rPr>
          <w:rFonts w:ascii="微软雅黑" w:hAnsi="微软雅黑" w:eastAsia="微软雅黑"/>
        </w:rPr>
        <w:t>本项目受情感计算和心理学启发，将人类情绪理论（PAD三维情感模型、Plutchik情感轮）与计算机系统监控相结合，构建了一套完整的"计算机情绪引擎"，使计算机能够像人类一样拥有"身体感觉"（疲劳、紧绷、舒适等），并通过情绪化的方式表达自身状态。</w:t>
      </w:r>
    </w:p>
    <w:p w14:paraId="3B041A00">
      <w:pPr>
        <w:pStyle w:val="4"/>
      </w:pPr>
      <w:r>
        <w:rPr>
          <w:rFonts w:ascii="微软雅黑" w:hAnsi="微软雅黑" w:eastAsia="微软雅黑"/>
        </w:rPr>
        <w:t>1.2 项目目标</w:t>
      </w:r>
    </w:p>
    <w:p w14:paraId="4994889B">
      <w:pPr>
        <w:pStyle w:val="16"/>
      </w:pPr>
      <w:r>
        <w:t>构建基于PAD（愉悦-唤醒-控制）三维模型的计算机情绪映射系统</w:t>
      </w:r>
    </w:p>
    <w:p w14:paraId="7719C0A6">
      <w:pPr>
        <w:pStyle w:val="16"/>
      </w:pPr>
      <w:r>
        <w:t>实现基于Plutchik情感轮的8×3基础情绪+8种复合情绪输出（32种离散状态）</w:t>
      </w:r>
    </w:p>
    <w:p w14:paraId="6AC3CEEA">
      <w:pPr>
        <w:pStyle w:val="16"/>
      </w:pPr>
      <w:r>
        <w:t>引入ODE动力学系统，赋予情绪"记忆"（惯性、爆发、衰减）</w:t>
      </w:r>
    </w:p>
    <w:p w14:paraId="4D7542B8">
      <w:pPr>
        <w:pStyle w:val="16"/>
      </w:pPr>
      <w:r>
        <w:t>实现体感维度（疲劳、紧绷、舒适）的多维度感知</w:t>
      </w:r>
    </w:p>
    <w:p w14:paraId="43A259E7">
      <w:pPr>
        <w:pStyle w:val="16"/>
      </w:pPr>
      <w:r>
        <w:t>构建Top-2混合情绪输出，支持504种混合状态和5种运维意图映射</w:t>
      </w:r>
    </w:p>
    <w:p w14:paraId="320A152A">
      <w:pPr>
        <w:pStyle w:val="16"/>
      </w:pPr>
      <w:r>
        <w:t>通过脏数据缓冲和压力测试，确保系统在极端条件下稳定运行</w:t>
      </w:r>
    </w:p>
    <w:p w14:paraId="4DCD40D1">
      <w:pPr>
        <w:pStyle w:val="16"/>
      </w:pPr>
      <w:r>
        <w:t>采用纯规则+模板方案，实现零LLM成本的Phase 1部署</w:t>
      </w:r>
    </w:p>
    <w:p w14:paraId="19698F70">
      <w:pPr>
        <w:pStyle w:val="4"/>
      </w:pPr>
      <w:r>
        <w:rPr>
          <w:rFonts w:ascii="微软雅黑" w:hAnsi="微软雅黑" w:eastAsia="微软雅黑"/>
        </w:rPr>
        <w:t>1.3 技术路线</w:t>
      </w:r>
    </w:p>
    <w:p w14:paraId="3EB9226F">
      <w:r>
        <w:rPr>
          <w:rFonts w:ascii="微软雅黑" w:hAnsi="微软雅黑" w:eastAsia="微软雅黑"/>
        </w:rPr>
        <w:t>本项目采用"多AI协作+人工整合"的技术路线，由DeepSeek、Qwen、GLM三个AI模型分别提供优化方案，再由主模型进行交叉验证和最终整合。V6 引入上下文感知架构，实现了"同一指标在不同上下文下产生不同情绪"的核心创新。</w:t>
      </w:r>
    </w:p>
    <w:p w14:paraId="26F443F7">
      <w:r>
        <w:br w:type="page"/>
      </w:r>
    </w:p>
    <w:p w14:paraId="778070EB">
      <w:pPr>
        <w:pStyle w:val="3"/>
      </w:pPr>
      <w:r>
        <w:rPr>
          <w:rFonts w:ascii="微软雅黑" w:hAnsi="微软雅黑" w:eastAsia="微软雅黑"/>
        </w:rPr>
        <w:t>2. 系统架构（V6 四层管线）</w:t>
      </w:r>
    </w:p>
    <w:p w14:paraId="1D7D8EDA">
      <w:pPr>
        <w:pStyle w:val="4"/>
      </w:pPr>
      <w:r>
        <w:rPr>
          <w:rFonts w:ascii="微软雅黑" w:hAnsi="微软雅黑" w:eastAsia="微软雅黑"/>
        </w:rPr>
        <w:t>2.1 整体架构</w:t>
      </w:r>
    </w:p>
    <w:p w14:paraId="49244E7C">
      <w:r>
        <w:rPr>
          <w:rFonts w:ascii="微软雅黑" w:hAnsi="微软雅黑" w:eastAsia="微软雅黑"/>
        </w:rPr>
        <w:t>V6 采用四层浓缩架构，将 87 个原始指标逐步提炼为 7 维情感状态：</w:t>
      </w:r>
    </w:p>
    <w:p w14:paraId="58FB52E4">
      <w:r>
        <w:rPr>
          <w:rFonts w:ascii="微软雅黑" w:hAnsi="微软雅黑" w:eastAsia="微软雅黑"/>
          <w:b/>
        </w:rPr>
        <w:t>四层管线数据流：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2096"/>
        <w:gridCol w:w="2096"/>
        <w:gridCol w:w="1625"/>
        <w:gridCol w:w="1537"/>
      </w:tblGrid>
      <w:tr w14:paraId="13094F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34B905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w="1727" w:type="dxa"/>
          </w:tcPr>
          <w:p w14:paraId="49D3FF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w="1727" w:type="dxa"/>
          </w:tcPr>
          <w:p w14:paraId="486E02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输入</w:t>
            </w:r>
          </w:p>
        </w:tc>
        <w:tc>
          <w:tcPr>
            <w:tcW w:w="1727" w:type="dxa"/>
          </w:tcPr>
          <w:p w14:paraId="62941B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输出</w:t>
            </w:r>
          </w:p>
        </w:tc>
        <w:tc>
          <w:tcPr>
            <w:tcW w:w="1727" w:type="dxa"/>
          </w:tcPr>
          <w:p w14:paraId="0C2963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核心思想</w:t>
            </w:r>
          </w:p>
        </w:tc>
      </w:tr>
      <w:tr w14:paraId="15759A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22A2D8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L1 采集层</w:t>
            </w:r>
          </w:p>
        </w:tc>
        <w:tc>
          <w:tcPr>
            <w:tcW w:w="1727" w:type="dxa"/>
          </w:tcPr>
          <w:p w14:paraId="7540D1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real_collector.py</w:t>
            </w:r>
          </w:p>
        </w:tc>
        <w:tc>
          <w:tcPr>
            <w:tcW w:w="1727" w:type="dxa"/>
          </w:tcPr>
          <w:p w14:paraId="784D87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系统API (psutil/WMI/nvidia-smi)</w:t>
            </w:r>
          </w:p>
        </w:tc>
        <w:tc>
          <w:tcPr>
            <w:tcW w:w="1727" w:type="dxa"/>
          </w:tcPr>
          <w:p w14:paraId="1C3B82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87指标 (58原始+29派生)</w:t>
            </w:r>
          </w:p>
        </w:tc>
        <w:tc>
          <w:tcPr>
            <w:tcW w:w="1727" w:type="dxa"/>
          </w:tcPr>
          <w:p w14:paraId="33B6EA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五层感官全覆盖</w:t>
            </w:r>
          </w:p>
        </w:tc>
      </w:tr>
      <w:tr w14:paraId="73486C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4B0D25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L2 体感层</w:t>
            </w:r>
          </w:p>
        </w:tc>
        <w:tc>
          <w:tcPr>
            <w:tcW w:w="1727" w:type="dxa"/>
          </w:tcPr>
          <w:p w14:paraId="77E676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body_sense.py</w:t>
            </w:r>
          </w:p>
        </w:tc>
        <w:tc>
          <w:tcPr>
            <w:tcW w:w="1727" w:type="dxa"/>
          </w:tcPr>
          <w:p w14:paraId="74F3F4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87指标</w:t>
            </w:r>
          </w:p>
        </w:tc>
        <w:tc>
          <w:tcPr>
            <w:tcW w:w="1727" w:type="dxa"/>
          </w:tcPr>
          <w:p w14:paraId="4E7AD5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3维度 (疲劳/紧绑/舒适)</w:t>
            </w:r>
          </w:p>
        </w:tc>
        <w:tc>
          <w:tcPr>
            <w:tcW w:w="1727" w:type="dxa"/>
          </w:tcPr>
          <w:p w14:paraId="26ED52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EMA累积，有记忆</w:t>
            </w:r>
          </w:p>
        </w:tc>
      </w:tr>
      <w:tr w14:paraId="3EB20E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03FEED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L3 语义层</w:t>
            </w:r>
          </w:p>
        </w:tc>
        <w:tc>
          <w:tcPr>
            <w:tcW w:w="1727" w:type="dxa"/>
          </w:tcPr>
          <w:p w14:paraId="2EE3D2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semantic_signals.py + context_pad.py</w:t>
            </w:r>
          </w:p>
        </w:tc>
        <w:tc>
          <w:tcPr>
            <w:tcW w:w="1727" w:type="dxa"/>
          </w:tcPr>
          <w:p w14:paraId="5C3014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原始指标 + 体感</w:t>
            </w:r>
          </w:p>
        </w:tc>
        <w:tc>
          <w:tcPr>
            <w:tcW w:w="1727" w:type="dxa"/>
          </w:tcPr>
          <w:p w14:paraId="0EE825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 (P/A/D/V)</w:t>
            </w:r>
          </w:p>
        </w:tc>
        <w:tc>
          <w:tcPr>
            <w:tcW w:w="1727" w:type="dxa"/>
          </w:tcPr>
          <w:p w14:paraId="0ECC90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上下文感知：同一load不同情绪</w:t>
            </w:r>
          </w:p>
        </w:tc>
      </w:tr>
      <w:tr w14:paraId="317F36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27A6E0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L4 动力层</w:t>
            </w:r>
          </w:p>
        </w:tc>
        <w:tc>
          <w:tcPr>
            <w:tcW w:w="1727" w:type="dxa"/>
          </w:tcPr>
          <w:p w14:paraId="02C5B8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ode_dynamics.py + ema_filter.py + plutchik.py</w:t>
            </w:r>
          </w:p>
        </w:tc>
        <w:tc>
          <w:tcPr>
            <w:tcW w:w="1727" w:type="dxa"/>
          </w:tcPr>
          <w:p w14:paraId="660D4B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PAD目标值</w:t>
            </w:r>
          </w:p>
        </w:tc>
        <w:tc>
          <w:tcPr>
            <w:tcW w:w="1727" w:type="dxa"/>
          </w:tcPr>
          <w:p w14:paraId="168E34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7维情感 + Plutchik 24态</w:t>
            </w:r>
          </w:p>
        </w:tc>
        <w:tc>
          <w:tcPr>
            <w:tcW w:w="1727" w:type="dxa"/>
          </w:tcPr>
          <w:p w14:paraId="03129B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ODE惯性/爆发/衰减</w:t>
            </w:r>
          </w:p>
        </w:tc>
      </w:tr>
    </w:tbl>
    <w:p w14:paraId="29F6BB32">
      <w:pPr>
        <w:pStyle w:val="4"/>
      </w:pPr>
      <w:r>
        <w:rPr>
          <w:rFonts w:ascii="微软雅黑" w:hAnsi="微软雅黑" w:eastAsia="微软雅黑"/>
        </w:rPr>
        <w:t>2.2 上下文感知核心创新</w:t>
      </w:r>
    </w:p>
    <w:p w14:paraId="5982EC8B">
      <w:r>
        <w:rPr>
          <w:rFonts w:ascii="微软雅黑" w:hAnsi="微软雅黑" w:eastAsia="微软雅黑"/>
        </w:rPr>
        <w:t>V6 的核心创新是"上下文感知 PAD 映射"。同一个 load 信号，在不同上下文下产生完全不同的情绪：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6417AF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D8951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上下文</w:t>
            </w:r>
          </w:p>
        </w:tc>
        <w:tc>
          <w:tcPr>
            <w:tcW w:w="2158" w:type="dxa"/>
          </w:tcPr>
          <w:p w14:paraId="3B34A9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条件</w:t>
            </w:r>
          </w:p>
        </w:tc>
        <w:tc>
          <w:tcPr>
            <w:tcW w:w="2158" w:type="dxa"/>
          </w:tcPr>
          <w:p w14:paraId="1EBB3D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load↑ 的情绪</w:t>
            </w:r>
          </w:p>
        </w:tc>
        <w:tc>
          <w:tcPr>
            <w:tcW w:w="2158" w:type="dxa"/>
          </w:tcPr>
          <w:p w14:paraId="433332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 w14:paraId="1061C1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B77BD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clean</w:t>
            </w:r>
          </w:p>
        </w:tc>
        <w:tc>
          <w:tcPr>
            <w:tcW w:w="2158" w:type="dxa"/>
          </w:tcPr>
          <w:p w14:paraId="3532A9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系统健康，错误少</w:t>
            </w:r>
          </w:p>
        </w:tc>
        <w:tc>
          <w:tcPr>
            <w:tcW w:w="2158" w:type="dxa"/>
          </w:tcPr>
          <w:p w14:paraId="045DEA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P↑ A↑ D↑ (自信/高效)</w:t>
            </w:r>
          </w:p>
        </w:tc>
        <w:tc>
          <w:tcPr>
            <w:tcW w:w="2158" w:type="dxa"/>
          </w:tcPr>
          <w:p w14:paraId="206C6F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忙碌但健康 = 高效运转</w:t>
            </w:r>
          </w:p>
        </w:tc>
      </w:tr>
      <w:tr w14:paraId="7BCF1C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7FD9F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degraded</w:t>
            </w:r>
          </w:p>
        </w:tc>
        <w:tc>
          <w:tcPr>
            <w:tcW w:w="2158" w:type="dxa"/>
          </w:tcPr>
          <w:p w14:paraId="002AAD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性能下降，无严重错误</w:t>
            </w:r>
          </w:p>
        </w:tc>
        <w:tc>
          <w:tcPr>
            <w:tcW w:w="2158" w:type="dxa"/>
          </w:tcPr>
          <w:p w14:paraId="3F8348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P→ A↑ D↓ (紧张)</w:t>
            </w:r>
          </w:p>
        </w:tc>
        <w:tc>
          <w:tcPr>
            <w:tcW w:w="2158" w:type="dxa"/>
          </w:tcPr>
          <w:p w14:paraId="785229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勉强支撑 = 紧张</w:t>
            </w:r>
          </w:p>
        </w:tc>
      </w:tr>
      <w:tr w14:paraId="07BDC8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76D07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err</w:t>
            </w:r>
          </w:p>
        </w:tc>
        <w:tc>
          <w:tcPr>
            <w:tcW w:w="2158" w:type="dxa"/>
          </w:tcPr>
          <w:p w14:paraId="59AF0D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有严重错误</w:t>
            </w:r>
          </w:p>
        </w:tc>
        <w:tc>
          <w:tcPr>
            <w:tcW w:w="2158" w:type="dxa"/>
          </w:tcPr>
          <w:p w14:paraId="532E24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P↓ A↑ D↓ (焦虑/愤怒)</w:t>
            </w:r>
          </w:p>
        </w:tc>
        <w:tc>
          <w:tcPr>
            <w:tcW w:w="2158" w:type="dxa"/>
          </w:tcPr>
          <w:p w14:paraId="5F1109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过载 = 恐慌</w:t>
            </w:r>
          </w:p>
        </w:tc>
      </w:tr>
    </w:tbl>
    <w:p w14:paraId="404C61F3">
      <w:pPr>
        <w:pStyle w:val="4"/>
      </w:pPr>
      <w:r>
        <w:rPr>
          <w:rFonts w:ascii="微软雅黑" w:hAnsi="微软雅黑" w:eastAsia="微软雅黑"/>
        </w:rPr>
        <w:t>2.3 设计原则</w:t>
      </w:r>
    </w:p>
    <w:p w14:paraId="2F5153C4">
      <w:pPr>
        <w:pStyle w:val="16"/>
      </w:pPr>
      <w:r>
        <w:t>纯规则+模板：Phase 1零LLM成本，零API调用</w:t>
      </w:r>
    </w:p>
    <w:p w14:paraId="1CD6E589">
      <w:pPr>
        <w:pStyle w:val="16"/>
      </w:pPr>
      <w:r>
        <w:t>上下文感知：同一指标在不同语境下产生不同情绪</w:t>
      </w:r>
    </w:p>
    <w:p w14:paraId="06D05D2D">
      <w:pPr>
        <w:pStyle w:val="16"/>
      </w:pPr>
      <w:r>
        <w:t>体感累积：BodySense 用 EMA 追踪疲劳/紧绑/舒适，有"记忆"</w:t>
      </w:r>
    </w:p>
    <w:p w14:paraId="676765A5">
      <w:pPr>
        <w:pStyle w:val="16"/>
      </w:pPr>
      <w:r>
        <w:t>脏数据容忍：保守策略，宁可误报不可漏报</w:t>
      </w:r>
    </w:p>
    <w:p w14:paraId="4700C46E">
      <w:pPr>
        <w:pStyle w:val="16"/>
      </w:pPr>
      <w:r>
        <w:t>多方交叉验证：所有重大设计决策经3个AI独立评审</w:t>
      </w:r>
    </w:p>
    <w:p w14:paraId="277D1056">
      <w:pPr>
        <w:pStyle w:val="16"/>
      </w:pPr>
      <w:r>
        <w:t>实时性优先：单步计算延迟&lt;1ms，支持每秒采集</w:t>
      </w:r>
    </w:p>
    <w:p w14:paraId="63371DB8">
      <w:r>
        <w:br w:type="page"/>
      </w:r>
    </w:p>
    <w:p w14:paraId="6ABCC828">
      <w:pPr>
        <w:pStyle w:val="3"/>
      </w:pPr>
      <w:r>
        <w:rPr>
          <w:rFonts w:ascii="微软雅黑" w:hAnsi="微软雅黑" w:eastAsia="微软雅黑"/>
        </w:rPr>
        <w:t>3. 核心模块详细设计</w:t>
      </w:r>
    </w:p>
    <w:p w14:paraId="0EDF65E9">
      <w:pPr>
        <w:pStyle w:val="4"/>
      </w:pPr>
      <w:r>
        <w:rPr>
          <w:rFonts w:ascii="微软雅黑" w:hAnsi="微软雅黑" w:eastAsia="微软雅黑"/>
        </w:rPr>
        <w:t>3.1 五层感官采集 (real_collector.py)</w:t>
      </w:r>
    </w:p>
    <w:p w14:paraId="53793E5B">
      <w:r>
        <w:rPr>
          <w:rFonts w:ascii="微软雅黑" w:hAnsi="微软雅黑" w:eastAsia="微软雅黑"/>
        </w:rPr>
        <w:t>采集器覆盖 5 个感官层级，共 58 个原始指标 + 29 个派生指标。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7"/>
        <w:gridCol w:w="1727"/>
        <w:gridCol w:w="1727"/>
        <w:gridCol w:w="1727"/>
      </w:tblGrid>
      <w:tr w14:paraId="401377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3FF190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w="1727" w:type="dxa"/>
          </w:tcPr>
          <w:p w14:paraId="12062F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727" w:type="dxa"/>
          </w:tcPr>
          <w:p w14:paraId="269E24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指标数</w:t>
            </w:r>
          </w:p>
        </w:tc>
        <w:tc>
          <w:tcPr>
            <w:tcW w:w="1727" w:type="dxa"/>
          </w:tcPr>
          <w:p w14:paraId="2D3FCA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数据源</w:t>
            </w:r>
          </w:p>
        </w:tc>
        <w:tc>
          <w:tcPr>
            <w:tcW w:w="1727" w:type="dxa"/>
          </w:tcPr>
          <w:p w14:paraId="755F13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情绪映射</w:t>
            </w:r>
          </w:p>
        </w:tc>
      </w:tr>
      <w:tr w14:paraId="3EC49E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727" w:type="dxa"/>
          </w:tcPr>
          <w:p w14:paraId="03C865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L1</w:t>
            </w:r>
          </w:p>
        </w:tc>
        <w:tc>
          <w:tcPr>
            <w:tcW w:w="1727" w:type="dxa"/>
          </w:tcPr>
          <w:p w14:paraId="7A728E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计算与记忆层</w:t>
            </w:r>
          </w:p>
        </w:tc>
        <w:tc>
          <w:tcPr>
            <w:tcW w:w="1727" w:type="dxa"/>
          </w:tcPr>
          <w:p w14:paraId="44B2A7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21</w:t>
            </w:r>
          </w:p>
        </w:tc>
        <w:tc>
          <w:tcPr>
            <w:tcW w:w="1727" w:type="dxa"/>
          </w:tcPr>
          <w:p w14:paraId="7FFD3C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psutil</w:t>
            </w:r>
          </w:p>
        </w:tc>
        <w:tc>
          <w:tcPr>
            <w:tcW w:w="1727" w:type="dxa"/>
          </w:tcPr>
          <w:p w14:paraId="4727DD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Fatigue (疲劳)</w:t>
            </w:r>
          </w:p>
        </w:tc>
      </w:tr>
      <w:tr w14:paraId="1C0A82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4C0093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L2</w:t>
            </w:r>
          </w:p>
        </w:tc>
        <w:tc>
          <w:tcPr>
            <w:tcW w:w="1727" w:type="dxa"/>
          </w:tcPr>
          <w:p w14:paraId="1D72FF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吞吐与排队层</w:t>
            </w:r>
          </w:p>
        </w:tc>
        <w:tc>
          <w:tcPr>
            <w:tcW w:w="1727" w:type="dxa"/>
          </w:tcPr>
          <w:p w14:paraId="59F9E4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w="1727" w:type="dxa"/>
          </w:tcPr>
          <w:p w14:paraId="1E303E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psutil</w:t>
            </w:r>
          </w:p>
        </w:tc>
        <w:tc>
          <w:tcPr>
            <w:tcW w:w="1727" w:type="dxa"/>
          </w:tcPr>
          <w:p w14:paraId="2AAB69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Stress (压力)</w:t>
            </w:r>
          </w:p>
        </w:tc>
      </w:tr>
      <w:tr w14:paraId="0EB49B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3C4853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L3</w:t>
            </w:r>
          </w:p>
        </w:tc>
        <w:tc>
          <w:tcPr>
            <w:tcW w:w="1727" w:type="dxa"/>
          </w:tcPr>
          <w:p w14:paraId="201BE1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传导与IO层</w:t>
            </w:r>
          </w:p>
        </w:tc>
        <w:tc>
          <w:tcPr>
            <w:tcW w:w="1727" w:type="dxa"/>
          </w:tcPr>
          <w:p w14:paraId="27ECB4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17</w:t>
            </w:r>
          </w:p>
        </w:tc>
        <w:tc>
          <w:tcPr>
            <w:tcW w:w="1727" w:type="dxa"/>
          </w:tcPr>
          <w:p w14:paraId="2CFE04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psutil + WMI</w:t>
            </w:r>
          </w:p>
        </w:tc>
        <w:tc>
          <w:tcPr>
            <w:tcW w:w="1727" w:type="dxa"/>
          </w:tcPr>
          <w:p w14:paraId="3CB2C5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Stress + Flow</w:t>
            </w:r>
          </w:p>
        </w:tc>
      </w:tr>
      <w:tr w14:paraId="0B007A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23ED90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L4</w:t>
            </w:r>
          </w:p>
        </w:tc>
        <w:tc>
          <w:tcPr>
            <w:tcW w:w="1727" w:type="dxa"/>
          </w:tcPr>
          <w:p w14:paraId="3A3E01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业务表现层</w:t>
            </w:r>
          </w:p>
        </w:tc>
        <w:tc>
          <w:tcPr>
            <w:tcW w:w="1727" w:type="dxa"/>
          </w:tcPr>
          <w:p w14:paraId="663685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w="1727" w:type="dxa"/>
          </w:tcPr>
          <w:p w14:paraId="70E8E9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Prometheus (需注入)</w:t>
            </w:r>
          </w:p>
        </w:tc>
        <w:tc>
          <w:tcPr>
            <w:tcW w:w="1727" w:type="dxa"/>
          </w:tcPr>
          <w:p w14:paraId="215132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Flow / Confusion</w:t>
            </w:r>
          </w:p>
        </w:tc>
      </w:tr>
      <w:tr w14:paraId="6F3F46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0E1BB5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L5</w:t>
            </w:r>
          </w:p>
        </w:tc>
        <w:tc>
          <w:tcPr>
            <w:tcW w:w="1727" w:type="dxa"/>
          </w:tcPr>
          <w:p w14:paraId="4A8B1F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物理硬件层</w:t>
            </w:r>
          </w:p>
        </w:tc>
        <w:tc>
          <w:tcPr>
            <w:tcW w:w="1727" w:type="dxa"/>
          </w:tcPr>
          <w:p w14:paraId="535C6A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w="1727" w:type="dxa"/>
          </w:tcPr>
          <w:p w14:paraId="688F54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nvidia-smi + LHM</w:t>
            </w:r>
          </w:p>
        </w:tc>
        <w:tc>
          <w:tcPr>
            <w:tcW w:w="1727" w:type="dxa"/>
          </w:tcPr>
          <w:p w14:paraId="5BBEDB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终极 Fatigue</w:t>
            </w:r>
          </w:p>
        </w:tc>
      </w:tr>
    </w:tbl>
    <w:p w14:paraId="6372C0D2">
      <w:pPr>
        <w:pStyle w:val="4"/>
      </w:pPr>
      <w:r>
        <w:rPr>
          <w:rFonts w:ascii="微软雅黑" w:hAnsi="微软雅黑" w:eastAsia="微软雅黑"/>
        </w:rPr>
        <w:t>3.2 体感维度 (body_sense.py)</w:t>
      </w:r>
    </w:p>
    <w:p w14:paraId="0DFCEB3A">
      <w:r>
        <w:rPr>
          <w:rFonts w:ascii="微软雅黑" w:hAnsi="微软雅黑" w:eastAsia="微软雅黑"/>
        </w:rPr>
        <w:t>体感管理器将 87 个指标浓缩为 3 个维度，使用 EMA 累积追踪，具有"记忆"特性。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7"/>
        <w:gridCol w:w="1727"/>
        <w:gridCol w:w="1727"/>
        <w:gridCol w:w="1727"/>
      </w:tblGrid>
      <w:tr w14:paraId="2A4C6B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4565CD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w="1727" w:type="dxa"/>
          </w:tcPr>
          <w:p w14:paraId="739417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追踪器</w:t>
            </w:r>
          </w:p>
        </w:tc>
        <w:tc>
          <w:tcPr>
            <w:tcW w:w="1727" w:type="dxa"/>
          </w:tcPr>
          <w:p w14:paraId="4F72B9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时间常数</w:t>
            </w:r>
          </w:p>
        </w:tc>
        <w:tc>
          <w:tcPr>
            <w:tcW w:w="1727" w:type="dxa"/>
          </w:tcPr>
          <w:p w14:paraId="164442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信号来源</w:t>
            </w:r>
          </w:p>
        </w:tc>
        <w:tc>
          <w:tcPr>
            <w:tcW w:w="1727" w:type="dxa"/>
          </w:tcPr>
          <w:p w14:paraId="378BD9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物理含义</w:t>
            </w:r>
          </w:p>
        </w:tc>
      </w:tr>
      <w:tr w14:paraId="44899E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60EDFE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疲劳(F)</w:t>
            </w:r>
          </w:p>
        </w:tc>
        <w:tc>
          <w:tcPr>
            <w:tcW w:w="1727" w:type="dxa"/>
          </w:tcPr>
          <w:p w14:paraId="5F3E26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FatigueTracker</w:t>
            </w:r>
          </w:p>
        </w:tc>
        <w:tc>
          <w:tcPr>
            <w:tcW w:w="1727" w:type="dxa"/>
          </w:tcPr>
          <w:p w14:paraId="117323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τ=600s (10分钟半衰期)</w:t>
            </w:r>
          </w:p>
        </w:tc>
        <w:tc>
          <w:tcPr>
            <w:tcW w:w="1727" w:type="dxa"/>
          </w:tcPr>
          <w:p w14:paraId="16C4F4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L1+L5: CPU过劳/降频/温度/GPU</w:t>
            </w:r>
          </w:p>
        </w:tc>
        <w:tc>
          <w:tcPr>
            <w:tcW w:w="1727" w:type="dxa"/>
          </w:tcPr>
          <w:p w14:paraId="4AC100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长时间高负载的累积消耗</w:t>
            </w:r>
          </w:p>
        </w:tc>
      </w:tr>
      <w:tr w14:paraId="647EF8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0D61A5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紧绑(T)</w:t>
            </w:r>
          </w:p>
        </w:tc>
        <w:tc>
          <w:tcPr>
            <w:tcW w:w="1727" w:type="dxa"/>
          </w:tcPr>
          <w:p w14:paraId="61A149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TensionTracker</w:t>
            </w:r>
          </w:p>
        </w:tc>
        <w:tc>
          <w:tcPr>
            <w:tcW w:w="1727" w:type="dxa"/>
          </w:tcPr>
          <w:p w14:paraId="05E6F9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窗口=10步</w:t>
            </w:r>
          </w:p>
        </w:tc>
        <w:tc>
          <w:tcPr>
            <w:tcW w:w="1727" w:type="dxa"/>
          </w:tcPr>
          <w:p w14:paraId="443A5E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L2+L3: 连接积压/IO延迟/中断</w:t>
            </w:r>
          </w:p>
        </w:tc>
        <w:tc>
          <w:tcPr>
            <w:tcW w:w="1727" w:type="dxa"/>
          </w:tcPr>
          <w:p w14:paraId="3403FA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系统内部压力矛盾程度</w:t>
            </w:r>
          </w:p>
        </w:tc>
      </w:tr>
      <w:tr w14:paraId="61A7B0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7F0994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舒适(C)</w:t>
            </w:r>
          </w:p>
        </w:tc>
        <w:tc>
          <w:tcPr>
            <w:tcW w:w="1727" w:type="dxa"/>
          </w:tcPr>
          <w:p w14:paraId="1FBC44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ComfortTracker</w:t>
            </w:r>
          </w:p>
        </w:tc>
        <w:tc>
          <w:tcPr>
            <w:tcW w:w="1727" w:type="dxa"/>
          </w:tcPr>
          <w:p w14:paraId="65CB15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即时计算</w:t>
            </w:r>
          </w:p>
        </w:tc>
        <w:tc>
          <w:tcPr>
            <w:tcW w:w="1727" w:type="dxa"/>
          </w:tcPr>
          <w:p w14:paraId="36296F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L3+L5: 磁盘空间/Swap/温度/IO</w:t>
            </w:r>
          </w:p>
        </w:tc>
        <w:tc>
          <w:tcPr>
            <w:tcW w:w="1727" w:type="dxa"/>
          </w:tcPr>
          <w:p w14:paraId="1657AD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系统资源充裕程度</w:t>
            </w:r>
          </w:p>
        </w:tc>
      </w:tr>
    </w:tbl>
    <w:p w14:paraId="7CD37C0C">
      <w:pPr>
        <w:pStyle w:val="4"/>
      </w:pPr>
      <w:r>
        <w:rPr>
          <w:rFonts w:ascii="微软雅黑" w:hAnsi="微软雅黑" w:eastAsia="微软雅黑"/>
        </w:rPr>
        <w:t>3.3 语义信号层 (semantic_signals.py)</w:t>
      </w:r>
    </w:p>
    <w:p w14:paraId="7C0500D9">
      <w:r>
        <w:rPr>
          <w:rFonts w:ascii="微软雅黑" w:hAnsi="微软雅黑" w:eastAsia="微软雅黑"/>
        </w:rPr>
        <w:t>从原始指标提取 4 个正交语义信号，每个信号输出 [0, 1]，语义独立不重叠。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5FE487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E7589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信号</w:t>
            </w:r>
          </w:p>
        </w:tc>
        <w:tc>
          <w:tcPr>
            <w:tcW w:w="2878" w:type="dxa"/>
          </w:tcPr>
          <w:p w14:paraId="522B62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w="2878" w:type="dxa"/>
          </w:tcPr>
          <w:p w14:paraId="3495A3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计算方式</w:t>
            </w:r>
          </w:p>
        </w:tc>
      </w:tr>
      <w:tr w14:paraId="2EC9F3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211FC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error</w:t>
            </w:r>
          </w:p>
        </w:tc>
        <w:tc>
          <w:tcPr>
            <w:tcW w:w="2878" w:type="dxa"/>
          </w:tcPr>
          <w:p w14:paraId="54F73F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错误严重度</w:t>
            </w:r>
          </w:p>
        </w:tc>
        <w:tc>
          <w:tcPr>
            <w:tcW w:w="2878" w:type="dxa"/>
          </w:tcPr>
          <w:p w14:paraId="1BCC83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分段升级：低错误缓慢上升，高错误急剧上升</w:t>
            </w:r>
          </w:p>
        </w:tc>
      </w:tr>
      <w:tr w14:paraId="44D04A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4D817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load</w:t>
            </w:r>
          </w:p>
        </w:tc>
        <w:tc>
          <w:tcPr>
            <w:tcW w:w="2878" w:type="dxa"/>
          </w:tcPr>
          <w:p w14:paraId="6BB821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综合负载</w:t>
            </w:r>
          </w:p>
        </w:tc>
        <w:tc>
          <w:tcPr>
            <w:tcW w:w="2878" w:type="dxa"/>
          </w:tcPr>
          <w:p w14:paraId="5541BD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0.55×CPU + 0.30×MEM + 0.15×Swap，高负载非线性放大</w:t>
            </w:r>
          </w:p>
        </w:tc>
      </w:tr>
      <w:tr w14:paraId="78EEB1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9A460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latency</w:t>
            </w:r>
          </w:p>
        </w:tc>
        <w:tc>
          <w:tcPr>
            <w:tcW w:w="2878" w:type="dxa"/>
          </w:tcPr>
          <w:p w14:paraId="1CF04E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延迟压力</w:t>
            </w:r>
          </w:p>
        </w:tc>
        <w:tc>
          <w:tcPr>
            <w:tcW w:w="2878" w:type="dxa"/>
          </w:tcPr>
          <w:p w14:paraId="6EFD42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tanh 归一化，只取正值，延迟飙升加重</w:t>
            </w:r>
          </w:p>
        </w:tc>
      </w:tr>
      <w:tr w14:paraId="04FBA0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2D376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health</w:t>
            </w:r>
          </w:p>
        </w:tc>
        <w:tc>
          <w:tcPr>
            <w:tcW w:w="2878" w:type="dxa"/>
          </w:tcPr>
          <w:p w14:paraId="48601E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健康余量</w:t>
            </w:r>
          </w:p>
        </w:tc>
        <w:tc>
          <w:tcPr>
            <w:tcW w:w="2878" w:type="dxa"/>
          </w:tcPr>
          <w:p w14:paraId="230C83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0.45×err_health + 0.25×lat_health + 0.15×disk + 0.15×swap</w:t>
            </w:r>
          </w:p>
        </w:tc>
      </w:tr>
    </w:tbl>
    <w:p w14:paraId="1725C876">
      <w:pPr>
        <w:pStyle w:val="4"/>
      </w:pPr>
      <w:r>
        <w:rPr>
          <w:rFonts w:ascii="微软雅黑" w:hAnsi="微软雅黑" w:eastAsia="微软雅黑"/>
        </w:rPr>
        <w:t>3.4 上下文感知 PAD (context_pad.py)</w:t>
      </w:r>
    </w:p>
    <w:p w14:paraId="67C73346">
      <w:r>
        <w:rPr>
          <w:rFonts w:ascii="微软雅黑" w:hAnsi="微软雅黑" w:eastAsia="微软雅黑"/>
        </w:rPr>
        <w:t>PAD 组合器接收语义信号和体感状态，根据上下文标签（clean/degraded/err）调整映射权重。V6.2 修复：compose_pad() 新增 body 参数，优先使用 BodySenseManager 的 EMA 累积值。</w:t>
      </w:r>
    </w:p>
    <w:p w14:paraId="4165CF74">
      <w:pPr>
        <w:pStyle w:val="4"/>
      </w:pPr>
      <w:r>
        <w:rPr>
          <w:rFonts w:ascii="微软雅黑" w:hAnsi="微软雅黑" w:eastAsia="微软雅黑"/>
        </w:rPr>
        <w:t>3.5 ODE动力学系统 (ode_dynamics.py)</w:t>
      </w:r>
    </w:p>
    <w:p w14:paraId="3CC674E3">
      <w:r>
        <w:rPr>
          <w:rFonts w:ascii="微软雅黑" w:hAnsi="微软雅黑" w:eastAsia="微软雅黑"/>
        </w:rPr>
        <w:t>ODE（常微分方程）动力学系统赋予情绪"记忆"特性——情绪不是瞬时映射的结果，而是具有惯性、爆发和衰减的动力学过程。</w:t>
      </w:r>
    </w:p>
    <w:p w14:paraId="45822474">
      <w:r>
        <w:rPr>
          <w:rFonts w:ascii="微软雅黑" w:hAnsi="微软雅黑" w:eastAsia="微软雅黑"/>
          <w:b/>
        </w:rPr>
        <w:t>基本方程：</w:t>
      </w:r>
    </w:p>
    <w:p w14:paraId="34DEBB98">
      <w:r>
        <w:rPr>
          <w:rFonts w:ascii="微软雅黑" w:hAnsi="微软雅黑" w:eastAsia="微软雅黑"/>
        </w:rPr>
        <w:t>dE/dt = -k × (E - E_target) + coupling + noise</w:t>
      </w:r>
    </w:p>
    <w:p w14:paraId="158EDFAC">
      <w:r>
        <w:rPr>
          <w:rFonts w:ascii="微软雅黑" w:hAnsi="微软雅黑" w:eastAsia="微软雅黑"/>
        </w:rPr>
        <w:t>V6.2：compute_target() 委托给 pad_mapping.compute_pad_raw()，消除 ~80 行重复代码。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2FBF5A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DAC5F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w="2878" w:type="dxa"/>
          </w:tcPr>
          <w:p w14:paraId="42410B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  <w:tc>
          <w:tcPr>
            <w:tcW w:w="2878" w:type="dxa"/>
          </w:tcPr>
          <w:p w14:paraId="7C27FA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 w14:paraId="4EF304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91B0A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tau_p</w:t>
            </w:r>
          </w:p>
        </w:tc>
        <w:tc>
          <w:tcPr>
            <w:tcW w:w="2878" w:type="dxa"/>
          </w:tcPr>
          <w:p w14:paraId="40446D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60s</w:t>
            </w:r>
          </w:p>
        </w:tc>
        <w:tc>
          <w:tcPr>
            <w:tcW w:w="2878" w:type="dxa"/>
          </w:tcPr>
          <w:p w14:paraId="01BA21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愉悦衰减时间常数</w:t>
            </w:r>
          </w:p>
        </w:tc>
      </w:tr>
      <w:tr w14:paraId="7386D8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6FF73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tau_a</w:t>
            </w:r>
          </w:p>
        </w:tc>
        <w:tc>
          <w:tcPr>
            <w:tcW w:w="2878" w:type="dxa"/>
          </w:tcPr>
          <w:p w14:paraId="43FAFF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25s</w:t>
            </w:r>
          </w:p>
        </w:tc>
        <w:tc>
          <w:tcPr>
            <w:tcW w:w="2878" w:type="dxa"/>
          </w:tcPr>
          <w:p w14:paraId="566E8E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唤醒衰减时间常数</w:t>
            </w:r>
          </w:p>
        </w:tc>
      </w:tr>
      <w:tr w14:paraId="1F3505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D004F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tau_d</w:t>
            </w:r>
          </w:p>
        </w:tc>
        <w:tc>
          <w:tcPr>
            <w:tcW w:w="2878" w:type="dxa"/>
          </w:tcPr>
          <w:p w14:paraId="56091C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40s</w:t>
            </w:r>
          </w:p>
        </w:tc>
        <w:tc>
          <w:tcPr>
            <w:tcW w:w="2878" w:type="dxa"/>
          </w:tcPr>
          <w:p w14:paraId="1B39F6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控制衰减时间常数</w:t>
            </w:r>
          </w:p>
        </w:tc>
      </w:tr>
      <w:tr w14:paraId="1D0F35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0E6CF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tau_f</w:t>
            </w:r>
          </w:p>
        </w:tc>
        <w:tc>
          <w:tcPr>
            <w:tcW w:w="2878" w:type="dxa"/>
          </w:tcPr>
          <w:p w14:paraId="2D49E9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600s</w:t>
            </w:r>
          </w:p>
        </w:tc>
        <w:tc>
          <w:tcPr>
            <w:tcW w:w="2878" w:type="dxa"/>
          </w:tcPr>
          <w:p w14:paraId="480D5C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疲劳累积时间常数</w:t>
            </w:r>
          </w:p>
        </w:tc>
      </w:tr>
      <w:tr w14:paraId="510010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9E38E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tau_t</w:t>
            </w:r>
          </w:p>
        </w:tc>
        <w:tc>
          <w:tcPr>
            <w:tcW w:w="2878" w:type="dxa"/>
          </w:tcPr>
          <w:p w14:paraId="3B5676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90s</w:t>
            </w:r>
          </w:p>
        </w:tc>
        <w:tc>
          <w:tcPr>
            <w:tcW w:w="2878" w:type="dxa"/>
          </w:tcPr>
          <w:p w14:paraId="6B29CD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紧绑衰减时间常数</w:t>
            </w:r>
          </w:p>
        </w:tc>
      </w:tr>
      <w:tr w14:paraId="2C74E5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C9361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tau_c</w:t>
            </w:r>
          </w:p>
        </w:tc>
        <w:tc>
          <w:tcPr>
            <w:tcW w:w="2878" w:type="dxa"/>
          </w:tcPr>
          <w:p w14:paraId="138632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180s</w:t>
            </w:r>
          </w:p>
        </w:tc>
        <w:tc>
          <w:tcPr>
            <w:tcW w:w="2878" w:type="dxa"/>
          </w:tcPr>
          <w:p w14:paraId="73F171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舒适衰减时间常数</w:t>
            </w:r>
          </w:p>
        </w:tc>
      </w:tr>
      <w:tr w14:paraId="374209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5259C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noise_scale</w:t>
            </w:r>
          </w:p>
        </w:tc>
        <w:tc>
          <w:tcPr>
            <w:tcW w:w="2878" w:type="dxa"/>
          </w:tcPr>
          <w:p w14:paraId="693092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0.008</w:t>
            </w:r>
          </w:p>
        </w:tc>
        <w:tc>
          <w:tcPr>
            <w:tcW w:w="2878" w:type="dxa"/>
          </w:tcPr>
          <w:p w14:paraId="7CCFC6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随机扰动幅度</w:t>
            </w:r>
          </w:p>
        </w:tc>
      </w:tr>
    </w:tbl>
    <w:p w14:paraId="77448429">
      <w:pPr>
        <w:pStyle w:val="4"/>
      </w:pPr>
      <w:r>
        <w:rPr>
          <w:rFonts w:ascii="微软雅黑" w:hAnsi="微软雅黑" w:eastAsia="微软雅黑"/>
        </w:rPr>
        <w:t>3.6 自适应EMA滤波器 (ema_filter.py)</w:t>
      </w:r>
    </w:p>
    <w:p w14:paraId="67940DA6">
      <w:r>
        <w:rPr>
          <w:rFonts w:ascii="微软雅黑" w:hAnsi="微软雅黑" w:eastAsia="微软雅黑"/>
        </w:rPr>
        <w:t>自适应指数移动平均滤波器，在平滑性和响应性之间动态平衡。V6.2 修复：默认参数改为 V6 训练最优值 (α_slow=0.35, α_fast=0.60)。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03762E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33D65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w="2878" w:type="dxa"/>
          </w:tcPr>
          <w:p w14:paraId="2095C8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V6 默认值</w:t>
            </w:r>
          </w:p>
        </w:tc>
        <w:tc>
          <w:tcPr>
            <w:tcW w:w="2878" w:type="dxa"/>
          </w:tcPr>
          <w:p w14:paraId="39383D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63EB1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14A23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α_slow</w:t>
            </w:r>
          </w:p>
        </w:tc>
        <w:tc>
          <w:tcPr>
            <w:tcW w:w="2878" w:type="dxa"/>
          </w:tcPr>
          <w:p w14:paraId="6A6538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0.35</w:t>
            </w:r>
          </w:p>
        </w:tc>
        <w:tc>
          <w:tcPr>
            <w:tcW w:w="2878" w:type="dxa"/>
          </w:tcPr>
          <w:p w14:paraId="7222F8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慢速平滑系数（指标稳定时使用）</w:t>
            </w:r>
          </w:p>
        </w:tc>
      </w:tr>
      <w:tr w14:paraId="75D1A1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ED470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α_fast</w:t>
            </w:r>
          </w:p>
        </w:tc>
        <w:tc>
          <w:tcPr>
            <w:tcW w:w="2878" w:type="dxa"/>
          </w:tcPr>
          <w:p w14:paraId="64EBDC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0.60</w:t>
            </w:r>
          </w:p>
        </w:tc>
        <w:tc>
          <w:tcPr>
            <w:tcW w:w="2878" w:type="dxa"/>
          </w:tcPr>
          <w:p w14:paraId="4A9E48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快速响应系数（指标突变时使用）</w:t>
            </w:r>
          </w:p>
        </w:tc>
      </w:tr>
      <w:tr w14:paraId="1BD41B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C0780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β</w:t>
            </w:r>
          </w:p>
        </w:tc>
        <w:tc>
          <w:tcPr>
            <w:tcW w:w="2878" w:type="dxa"/>
          </w:tcPr>
          <w:p w14:paraId="471A94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12.0</w:t>
            </w:r>
          </w:p>
        </w:tc>
        <w:tc>
          <w:tcPr>
            <w:tcW w:w="2878" w:type="dxa"/>
          </w:tcPr>
          <w:p w14:paraId="332E02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Sigmoid 陡度</w:t>
            </w:r>
          </w:p>
        </w:tc>
      </w:tr>
      <w:tr w14:paraId="2E51C5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3335E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inertia</w:t>
            </w:r>
          </w:p>
        </w:tc>
        <w:tc>
          <w:tcPr>
            <w:tcW w:w="2878" w:type="dxa"/>
          </w:tcPr>
          <w:p w14:paraId="763646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0.20</w:t>
            </w:r>
          </w:p>
        </w:tc>
        <w:tc>
          <w:tcPr>
            <w:tcW w:w="2878" w:type="dxa"/>
          </w:tcPr>
          <w:p w14:paraId="188DE6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情绪惯性系数</w:t>
            </w:r>
          </w:p>
        </w:tc>
      </w:tr>
    </w:tbl>
    <w:p w14:paraId="098174C8">
      <w:pPr>
        <w:pStyle w:val="4"/>
      </w:pPr>
      <w:r>
        <w:rPr>
          <w:rFonts w:ascii="微软雅黑" w:hAnsi="微软雅黑" w:eastAsia="微软雅黑"/>
        </w:rPr>
        <w:t>3.7 防闪烁象限控制器 (quadrant_stabilizer.py)</w:t>
      </w:r>
    </w:p>
    <w:p w14:paraId="4FDF4EBE">
      <w:r>
        <w:rPr>
          <w:rFonts w:ascii="微软雅黑" w:hAnsi="微软雅黑" w:eastAsia="微软雅黑"/>
        </w:rPr>
        <w:t>四层防抖机制：维度死区 → 象限滞回 → 惯性窗口 → 震荡抑制。支持上下文自适应：clean 时放大死区+高惯性，err 时缩小死区+低惯性。V6.2 修复：新增 oscillation_suppress 属性，震荡检测不再崩溃。</w:t>
      </w:r>
    </w:p>
    <w:p w14:paraId="21A3BB10">
      <w:pPr>
        <w:pStyle w:val="4"/>
      </w:pPr>
      <w:r>
        <w:rPr>
          <w:rFonts w:ascii="微软雅黑" w:hAnsi="微软雅黑" w:eastAsia="微软雅黑"/>
        </w:rPr>
        <w:t>3.8 Plutchik情感轮 (plutchik.py)</w:t>
      </w:r>
    </w:p>
    <w:p w14:paraId="137EB94B">
      <w:r>
        <w:rPr>
          <w:rFonts w:ascii="微软雅黑" w:hAnsi="微软雅黑" w:eastAsia="微软雅黑"/>
        </w:rPr>
        <w:t>将 PAD 空间的连续值映射为离散情绪标签。8种基本情绪×3个强度=24种基础状态，加8种复合情绪（相邻二元组合）。</w:t>
      </w:r>
    </w:p>
    <w:p w14:paraId="68B61816">
      <w:pPr>
        <w:pStyle w:val="4"/>
      </w:pPr>
      <w:r>
        <w:rPr>
          <w:rFonts w:ascii="微软雅黑" w:hAnsi="微软雅黑" w:eastAsia="微软雅黑"/>
        </w:rPr>
        <w:t>3.9 辅助模块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2E5EC4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E5BB3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w="2878" w:type="dxa"/>
          </w:tcPr>
          <w:p w14:paraId="7499C9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w="2878" w:type="dxa"/>
          </w:tcPr>
          <w:p w14:paraId="7C308A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V6.2 变更</w:t>
            </w:r>
          </w:p>
        </w:tc>
      </w:tr>
      <w:tr w14:paraId="2F2A6D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DC651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template_engine.py</w:t>
            </w:r>
          </w:p>
        </w:tc>
        <w:tc>
          <w:tcPr>
            <w:tcW w:w="2878" w:type="dxa"/>
          </w:tcPr>
          <w:p w14:paraId="34E19D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模板引擎，6状态×5模板</w:t>
            </w:r>
          </w:p>
        </w:tc>
        <w:tc>
          <w:tcPr>
            <w:tcW w:w="2878" w:type="dxa"/>
          </w:tcPr>
          <w:p w14:paraId="68C587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except 裸 catch → 具体异常类型；OutputThrottler 改用真实时间</w:t>
            </w:r>
          </w:p>
        </w:tc>
      </w:tr>
      <w:tr w14:paraId="023AF7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5CEBA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pad_model.py</w:t>
            </w:r>
          </w:p>
        </w:tc>
        <w:tc>
          <w:tcPr>
            <w:tcW w:w="2878" w:type="dxa"/>
          </w:tcPr>
          <w:p w14:paraId="76E5E1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 状态、6 象限分类</w:t>
            </w:r>
          </w:p>
        </w:tc>
        <w:tc>
          <w:tcPr>
            <w:tcW w:w="2878" w:type="dxa"/>
          </w:tcPr>
          <w:p w14:paraId="59C95B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docstring 版本更正为 V4.1</w:t>
            </w:r>
          </w:p>
        </w:tc>
      </w:tr>
      <w:tr w14:paraId="2EE7E6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72419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pad_mapping.py</w:t>
            </w:r>
          </w:p>
        </w:tc>
        <w:tc>
          <w:tcPr>
            <w:tcW w:w="2878" w:type="dxa"/>
          </w:tcPr>
          <w:p w14:paraId="5F6267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 映射共享模块</w:t>
            </w:r>
          </w:p>
        </w:tc>
        <w:tc>
          <w:tcPr>
            <w:tcW w:w="2878" w:type="dxa"/>
          </w:tcPr>
          <w:p w14:paraId="72DEE5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docstring 版本更正为 V6.0</w:t>
            </w:r>
          </w:p>
        </w:tc>
      </w:tr>
      <w:tr w14:paraId="5D87FE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8429A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dirty_buffer.py</w:t>
            </w:r>
          </w:p>
        </w:tc>
        <w:tc>
          <w:tcPr>
            <w:tcW w:w="2878" w:type="dxa"/>
          </w:tcPr>
          <w:p w14:paraId="52A51D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脏数据缓冲</w:t>
            </w:r>
          </w:p>
        </w:tc>
        <w:tc>
          <w:tcPr>
            <w:tcW w:w="2878" w:type="dxa"/>
          </w:tcPr>
          <w:p w14:paraId="2346A9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无变更</w:t>
            </w:r>
          </w:p>
        </w:tc>
      </w:tr>
      <w:tr w14:paraId="3E4BC2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C7C73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habituation.py</w:t>
            </w:r>
          </w:p>
        </w:tc>
        <w:tc>
          <w:tcPr>
            <w:tcW w:w="2878" w:type="dxa"/>
          </w:tcPr>
          <w:p w14:paraId="2B3E2C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Weber-Fechner 防疲劳表达</w:t>
            </w:r>
          </w:p>
        </w:tc>
        <w:tc>
          <w:tcPr>
            <w:tcW w:w="2878" w:type="dxa"/>
          </w:tcPr>
          <w:p w14:paraId="14418C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无变更</w:t>
            </w:r>
          </w:p>
        </w:tc>
      </w:tr>
      <w:tr w14:paraId="1B8776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35139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l4_metrics.py</w:t>
            </w:r>
          </w:p>
        </w:tc>
        <w:tc>
          <w:tcPr>
            <w:tcW w:w="2878" w:type="dxa"/>
          </w:tcPr>
          <w:p w14:paraId="5557E1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L4 Prometheus 采集</w:t>
            </w:r>
          </w:p>
        </w:tc>
        <w:tc>
          <w:tcPr>
            <w:tcW w:w="2878" w:type="dxa"/>
          </w:tcPr>
          <w:p w14:paraId="1059BB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无变更</w:t>
            </w:r>
          </w:p>
        </w:tc>
      </w:tr>
      <w:tr w14:paraId="46D86C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DFC69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l5_temp.py</w:t>
            </w:r>
          </w:p>
        </w:tc>
        <w:tc>
          <w:tcPr>
            <w:tcW w:w="2878" w:type="dxa"/>
          </w:tcPr>
          <w:p w14:paraId="74116D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L5 温度采集 (LHM DLL)</w:t>
            </w:r>
          </w:p>
        </w:tc>
        <w:tc>
          <w:tcPr>
            <w:tcW w:w="2878" w:type="dxa"/>
          </w:tcPr>
          <w:p w14:paraId="3210FA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无变更</w:t>
            </w:r>
          </w:p>
        </w:tc>
      </w:tr>
    </w:tbl>
    <w:p w14:paraId="386E44A1">
      <w:r>
        <w:br w:type="page"/>
      </w:r>
    </w:p>
    <w:p w14:paraId="77F3464E">
      <w:pPr>
        <w:pStyle w:val="3"/>
      </w:pPr>
      <w:r>
        <w:rPr>
          <w:rFonts w:ascii="微软雅黑" w:hAnsi="微软雅黑" w:eastAsia="微软雅黑"/>
        </w:rPr>
        <w:t>4. V6.2 修复清单</w:t>
      </w:r>
    </w:p>
    <w:p w14:paraId="67A80204">
      <w:r>
        <w:rPr>
          <w:rFonts w:ascii="微软雅黑" w:hAnsi="微软雅黑" w:eastAsia="微软雅黑"/>
          <w:b/>
        </w:rPr>
        <w:t>本次审查发现并修复了 13 个问题，覆盖 P0（崩溃）、P1（逻辑错误）、P2（代码质量）三个优先级。</w:t>
      </w:r>
    </w:p>
    <w:p w14:paraId="0C1F05F5">
      <w:pPr>
        <w:pStyle w:val="4"/>
      </w:pPr>
      <w:r>
        <w:rPr>
          <w:rFonts w:ascii="微软雅黑" w:hAnsi="微软雅黑" w:eastAsia="微软雅黑"/>
        </w:rPr>
        <w:t>4.1 P0 — 运行时崩溃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315"/>
        <w:gridCol w:w="2158"/>
        <w:gridCol w:w="2158"/>
      </w:tblGrid>
      <w:tr w14:paraId="300717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1F891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w="2158" w:type="dxa"/>
          </w:tcPr>
          <w:p w14:paraId="389612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w="2158" w:type="dxa"/>
          </w:tcPr>
          <w:p w14:paraId="58B35F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w="2158" w:type="dxa"/>
          </w:tcPr>
          <w:p w14:paraId="323EBC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修复</w:t>
            </w:r>
          </w:p>
        </w:tc>
      </w:tr>
      <w:tr w14:paraId="79E8CA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8FC3D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2158" w:type="dxa"/>
          </w:tcPr>
          <w:p w14:paraId="0AAC74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quadrant_stabilizer.py</w:t>
            </w:r>
          </w:p>
        </w:tc>
        <w:tc>
          <w:tcPr>
            <w:tcW w:w="2158" w:type="dxa"/>
          </w:tcPr>
          <w:p w14:paraId="39B969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oscillation_suppress 属性未定义，震荡检测时崩溃</w:t>
            </w:r>
          </w:p>
        </w:tc>
        <w:tc>
          <w:tcPr>
            <w:tcW w:w="2158" w:type="dxa"/>
          </w:tcPr>
          <w:p w14:paraId="138E5B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新增参数 + self 赋值</w:t>
            </w:r>
          </w:p>
        </w:tc>
      </w:tr>
      <w:tr w14:paraId="31C754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1DF61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2158" w:type="dxa"/>
          </w:tcPr>
          <w:p w14:paraId="256684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template_engine.py</w:t>
            </w:r>
          </w:p>
        </w:tc>
        <w:tc>
          <w:tcPr>
            <w:tcW w:w="2158" w:type="dxa"/>
          </w:tcPr>
          <w:p w14:paraId="08439D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except: 裸 catch 吞掉所有异常</w:t>
            </w:r>
          </w:p>
        </w:tc>
        <w:tc>
          <w:tcPr>
            <w:tcW w:w="2158" w:type="dxa"/>
          </w:tcPr>
          <w:p w14:paraId="0BD1D6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改为 except (ValueError, OverflowError)</w:t>
            </w:r>
          </w:p>
        </w:tc>
      </w:tr>
    </w:tbl>
    <w:p w14:paraId="21B203F5">
      <w:pPr>
        <w:pStyle w:val="4"/>
      </w:pPr>
      <w:r>
        <w:rPr>
          <w:rFonts w:ascii="微软雅黑" w:hAnsi="微软雅黑" w:eastAsia="微软雅黑"/>
        </w:rPr>
        <w:t>4.2 P1 — 逻辑错误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1982"/>
        <w:gridCol w:w="2319"/>
        <w:gridCol w:w="3456"/>
      </w:tblGrid>
      <w:tr w14:paraId="00B850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CE8E0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w="2158" w:type="dxa"/>
          </w:tcPr>
          <w:p w14:paraId="7D0299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w="2158" w:type="dxa"/>
          </w:tcPr>
          <w:p w14:paraId="3A8D4F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w="2158" w:type="dxa"/>
          </w:tcPr>
          <w:p w14:paraId="3DB9CC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修复</w:t>
            </w:r>
          </w:p>
        </w:tc>
      </w:tr>
      <w:tr w14:paraId="338AE1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C6755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w="2158" w:type="dxa"/>
          </w:tcPr>
          <w:p w14:paraId="2371CC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ema_filter.py</w:t>
            </w:r>
          </w:p>
        </w:tc>
        <w:tc>
          <w:tcPr>
            <w:tcW w:w="2158" w:type="dxa"/>
          </w:tcPr>
          <w:p w14:paraId="76D606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默认参数 (0.10, 0.70) 与 V6 训练值 (0.35, 0.60) 不一致</w:t>
            </w:r>
          </w:p>
        </w:tc>
        <w:tc>
          <w:tcPr>
            <w:tcW w:w="2158" w:type="dxa"/>
          </w:tcPr>
          <w:p w14:paraId="764A92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改为训练最优值</w:t>
            </w:r>
          </w:p>
        </w:tc>
      </w:tr>
      <w:tr w14:paraId="062919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5EAAB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2158" w:type="dxa"/>
          </w:tcPr>
          <w:p w14:paraId="4F1174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real_collector.py</w:t>
            </w:r>
          </w:p>
        </w:tc>
        <w:tc>
          <w:tcPr>
            <w:tcW w:w="2158" w:type="dxa"/>
          </w:tcPr>
          <w:p w14:paraId="065880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io_congestion 用累计计数器，首帧后趋近 1.0</w:t>
            </w:r>
          </w:p>
        </w:tc>
        <w:tc>
          <w:tcPr>
            <w:tcW w:w="2158" w:type="dxa"/>
          </w:tcPr>
          <w:p w14:paraId="3AB987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改用增量计算</w:t>
            </w:r>
          </w:p>
        </w:tc>
      </w:tr>
      <w:tr w14:paraId="6F4141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D08A6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2158" w:type="dxa"/>
          </w:tcPr>
          <w:p w14:paraId="3A8CBB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real_collector.py</w:t>
            </w:r>
          </w:p>
        </w:tc>
        <w:tc>
          <w:tcPr>
            <w:tcW w:w="2158" w:type="dxa"/>
          </w:tcPr>
          <w:p w14:paraId="2C89D0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_thread_cache 懒初始化脆弱</w:t>
            </w:r>
          </w:p>
        </w:tc>
        <w:tc>
          <w:tcPr>
            <w:tcW w:w="2158" w:type="dxa"/>
          </w:tcPr>
          <w:p w14:paraId="11E0CC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移到 __init__ 显式声明</w:t>
            </w:r>
          </w:p>
        </w:tc>
      </w:tr>
      <w:tr w14:paraId="2A83AF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5DD4E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w="2158" w:type="dxa"/>
          </w:tcPr>
          <w:p w14:paraId="29A536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context_pad.py</w:t>
            </w:r>
          </w:p>
        </w:tc>
        <w:tc>
          <w:tcPr>
            <w:tcW w:w="2158" w:type="dxa"/>
          </w:tcPr>
          <w:p w14:paraId="237E6C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compose_pad() 绕过 BodySenseManager，F/T/C 无记忆</w:t>
            </w:r>
          </w:p>
        </w:tc>
        <w:tc>
          <w:tcPr>
            <w:tcW w:w="2158" w:type="dxa"/>
          </w:tcPr>
          <w:p w14:paraId="393FCC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新增 body 参数，优先使用 EMA 累积值</w:t>
            </w:r>
          </w:p>
        </w:tc>
      </w:tr>
      <w:tr w14:paraId="6BE0E3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48FFA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w="2158" w:type="dxa"/>
          </w:tcPr>
          <w:p w14:paraId="7F296B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ode_dynamics.py</w:t>
            </w:r>
          </w:p>
        </w:tc>
        <w:tc>
          <w:tcPr>
            <w:tcW w:w="2158" w:type="dxa"/>
          </w:tcPr>
          <w:p w14:paraId="4126BD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compute_target() ~80 行与 pad_model 重复</w:t>
            </w:r>
          </w:p>
        </w:tc>
        <w:tc>
          <w:tcPr>
            <w:tcW w:w="2158" w:type="dxa"/>
          </w:tcPr>
          <w:p w14:paraId="285BFD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委托给 pad_mapping.compute_pad_raw()</w:t>
            </w:r>
          </w:p>
        </w:tc>
      </w:tr>
    </w:tbl>
    <w:p w14:paraId="4001EE08">
      <w:pPr>
        <w:pStyle w:val="4"/>
      </w:pPr>
      <w:r>
        <w:rPr>
          <w:rFonts w:ascii="微软雅黑" w:hAnsi="微软雅黑" w:eastAsia="微软雅黑"/>
        </w:rPr>
        <w:t>4.3 P2 — 代码质量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93"/>
        <w:gridCol w:w="2158"/>
        <w:gridCol w:w="2158"/>
      </w:tblGrid>
      <w:tr w14:paraId="51E3C7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8EFF0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w="2158" w:type="dxa"/>
          </w:tcPr>
          <w:p w14:paraId="138B37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w="2158" w:type="dxa"/>
          </w:tcPr>
          <w:p w14:paraId="22DAAE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w="2158" w:type="dxa"/>
          </w:tcPr>
          <w:p w14:paraId="41F815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修复</w:t>
            </w:r>
          </w:p>
        </w:tc>
      </w:tr>
      <w:tr w14:paraId="6641B9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81010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w="2158" w:type="dxa"/>
          </w:tcPr>
          <w:p w14:paraId="1D09CC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pad_model.py</w:t>
            </w:r>
          </w:p>
        </w:tc>
        <w:tc>
          <w:tcPr>
            <w:tcW w:w="2158" w:type="dxa"/>
          </w:tcPr>
          <w:p w14:paraId="3BF340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docstring 写 V5.0 但实际是 V4.1</w:t>
            </w:r>
          </w:p>
        </w:tc>
        <w:tc>
          <w:tcPr>
            <w:tcW w:w="2158" w:type="dxa"/>
          </w:tcPr>
          <w:p w14:paraId="72878D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更正版本标签</w:t>
            </w:r>
          </w:p>
        </w:tc>
      </w:tr>
      <w:tr w14:paraId="6DF3BF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B6526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w="2158" w:type="dxa"/>
          </w:tcPr>
          <w:p w14:paraId="29E434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pad_mapping.py</w:t>
            </w:r>
          </w:p>
        </w:tc>
        <w:tc>
          <w:tcPr>
            <w:tcW w:w="2158" w:type="dxa"/>
          </w:tcPr>
          <w:p w14:paraId="3E742C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docstring 写 V5.0</w:t>
            </w:r>
          </w:p>
        </w:tc>
        <w:tc>
          <w:tcPr>
            <w:tcW w:w="2158" w:type="dxa"/>
          </w:tcPr>
          <w:p w14:paraId="2939FF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更正为 V6.0</w:t>
            </w:r>
          </w:p>
        </w:tc>
      </w:tr>
      <w:tr w14:paraId="6918E8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7419D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13</w:t>
            </w:r>
          </w:p>
        </w:tc>
        <w:tc>
          <w:tcPr>
            <w:tcW w:w="2158" w:type="dxa"/>
          </w:tcPr>
          <w:p w14:paraId="4746D1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template_engine.py</w:t>
            </w:r>
          </w:p>
        </w:tc>
        <w:tc>
          <w:tcPr>
            <w:tcW w:w="2158" w:type="dxa"/>
          </w:tcPr>
          <w:p w14:paraId="3C01B4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OutputThrottler 用步数计数而非真实时间</w:t>
            </w:r>
          </w:p>
        </w:tc>
        <w:tc>
          <w:tcPr>
            <w:tcW w:w="2158" w:type="dxa"/>
          </w:tcPr>
          <w:p w14:paraId="21E448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改用 time.monotonic()</w:t>
            </w:r>
          </w:p>
        </w:tc>
      </w:tr>
      <w:tr w14:paraId="2BDB47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185FD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158" w:type="dxa"/>
          </w:tcPr>
          <w:p w14:paraId="6453E2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cross_validate.py</w:t>
            </w:r>
          </w:p>
        </w:tc>
        <w:tc>
          <w:tcPr>
            <w:tcW w:w="2158" w:type="dxa"/>
          </w:tcPr>
          <w:p w14:paraId="69F4E3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hysteresis= 参数已删除，TypeError</w:t>
            </w:r>
          </w:p>
        </w:tc>
        <w:tc>
          <w:tcPr>
            <w:tcW w:w="2158" w:type="dxa"/>
          </w:tcPr>
          <w:p w14:paraId="554DBD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改用上下文自适应参数</w:t>
            </w:r>
          </w:p>
        </w:tc>
      </w:tr>
      <w:tr w14:paraId="2FF918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EC198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158" w:type="dxa"/>
          </w:tcPr>
          <w:p w14:paraId="42D112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final_validation.py</w:t>
            </w:r>
          </w:p>
        </w:tc>
        <w:tc>
          <w:tcPr>
            <w:tcW w:w="2158" w:type="dxa"/>
          </w:tcPr>
          <w:p w14:paraId="65CDA0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  <w:tc>
          <w:tcPr>
            <w:tcW w:w="2158" w:type="dxa"/>
          </w:tcPr>
          <w:p w14:paraId="5460D4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</w:tr>
      <w:tr w14:paraId="125F3F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098A3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158" w:type="dxa"/>
          </w:tcPr>
          <w:p w14:paraId="787D54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tune_context_pad.py</w:t>
            </w:r>
          </w:p>
        </w:tc>
        <w:tc>
          <w:tcPr>
            <w:tcW w:w="2158" w:type="dxa"/>
          </w:tcPr>
          <w:p w14:paraId="2CE85A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  <w:tc>
          <w:tcPr>
            <w:tcW w:w="2158" w:type="dxa"/>
          </w:tcPr>
          <w:p w14:paraId="28FFFE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</w:tr>
      <w:tr w14:paraId="1373D8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D4F96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158" w:type="dxa"/>
          </w:tcPr>
          <w:p w14:paraId="3078E8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tune_stabilizer.py</w:t>
            </w:r>
          </w:p>
        </w:tc>
        <w:tc>
          <w:tcPr>
            <w:tcW w:w="2158" w:type="dxa"/>
          </w:tcPr>
          <w:p w14:paraId="480976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  <w:tc>
          <w:tcPr>
            <w:tcW w:w="2158" w:type="dxa"/>
          </w:tcPr>
          <w:p w14:paraId="0F41A4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</w:tr>
    </w:tbl>
    <w:p w14:paraId="2A3A493A">
      <w:pPr>
        <w:pStyle w:val="4"/>
      </w:pPr>
      <w:r>
        <w:rPr>
          <w:rFonts w:ascii="微软雅黑" w:hAnsi="微软雅黑" w:eastAsia="微软雅黑"/>
        </w:rPr>
        <w:t>4.4 管线打通验证</w:t>
      </w:r>
    </w:p>
    <w:p w14:paraId="450C3144">
      <w:r>
        <w:rPr>
          <w:rFonts w:ascii="微软雅黑" w:hAnsi="微软雅黑" w:eastAsia="微软雅黑"/>
        </w:rPr>
        <w:t>BodySense 管线集成测试结果：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006870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549B3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w="2158" w:type="dxa"/>
          </w:tcPr>
          <w:p w14:paraId="363AEE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WITH BodySense</w:t>
            </w:r>
          </w:p>
        </w:tc>
        <w:tc>
          <w:tcPr>
            <w:tcW w:w="2158" w:type="dxa"/>
          </w:tcPr>
          <w:p w14:paraId="7E4BC7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WITHOUT BodySense</w:t>
            </w:r>
          </w:p>
        </w:tc>
        <w:tc>
          <w:tcPr>
            <w:tcW w:w="2158" w:type="dxa"/>
          </w:tcPr>
          <w:p w14:paraId="539707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差异</w:t>
            </w:r>
          </w:p>
        </w:tc>
      </w:tr>
      <w:tr w14:paraId="6A32F8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30D16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F (疲劳)</w:t>
            </w:r>
          </w:p>
        </w:tc>
        <w:tc>
          <w:tcPr>
            <w:tcW w:w="2158" w:type="dxa"/>
          </w:tcPr>
          <w:p w14:paraId="721736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0.800</w:t>
            </w:r>
          </w:p>
        </w:tc>
        <w:tc>
          <w:tcPr>
            <w:tcW w:w="2158" w:type="dxa"/>
          </w:tcPr>
          <w:p w14:paraId="277B04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0.433</w:t>
            </w:r>
          </w:p>
        </w:tc>
        <w:tc>
          <w:tcPr>
            <w:tcW w:w="2158" w:type="dxa"/>
          </w:tcPr>
          <w:p w14:paraId="34835B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+85% (EMA 累积)</w:t>
            </w:r>
          </w:p>
        </w:tc>
      </w:tr>
      <w:tr w14:paraId="31F321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B854C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T (紧绑)</w:t>
            </w:r>
          </w:p>
        </w:tc>
        <w:tc>
          <w:tcPr>
            <w:tcW w:w="2158" w:type="dxa"/>
          </w:tcPr>
          <w:p w14:paraId="34140B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0.000</w:t>
            </w:r>
          </w:p>
        </w:tc>
        <w:tc>
          <w:tcPr>
            <w:tcW w:w="2158" w:type="dxa"/>
          </w:tcPr>
          <w:p w14:paraId="44D7E1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0.092</w:t>
            </w:r>
          </w:p>
        </w:tc>
        <w:tc>
          <w:tcPr>
            <w:tcW w:w="2158" w:type="dxa"/>
          </w:tcPr>
          <w:p w14:paraId="21D538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窗口紧绑 vs 瞬时</w:t>
            </w:r>
          </w:p>
        </w:tc>
      </w:tr>
      <w:tr w14:paraId="677340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617C9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 (舒适)</w:t>
            </w:r>
          </w:p>
        </w:tc>
        <w:tc>
          <w:tcPr>
            <w:tcW w:w="2158" w:type="dxa"/>
          </w:tcPr>
          <w:p w14:paraId="77FD3B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0.555</w:t>
            </w:r>
          </w:p>
        </w:tc>
        <w:tc>
          <w:tcPr>
            <w:tcW w:w="2158" w:type="dxa"/>
          </w:tcPr>
          <w:p w14:paraId="2D91BA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0.719</w:t>
            </w:r>
          </w:p>
        </w:tc>
        <w:tc>
          <w:tcPr>
            <w:tcW w:w="2158" w:type="dxa"/>
          </w:tcPr>
          <w:p w14:paraId="3F7ED9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资源余量 vs 瞬时</w:t>
            </w:r>
          </w:p>
        </w:tc>
      </w:tr>
    </w:tbl>
    <w:p w14:paraId="6C38A957">
      <w:r>
        <w:rPr>
          <w:rFonts w:ascii="微软雅黑" w:hAnsi="微软雅黑" w:eastAsia="微软雅黑"/>
        </w:rPr>
        <w:t>结论：BodySense 的累积疲劳比瞬时值高 85%，长时间高负载的"记忆"能正确传递到 ODE。</w:t>
      </w:r>
    </w:p>
    <w:p w14:paraId="6042A879">
      <w:r>
        <w:br w:type="page"/>
      </w:r>
    </w:p>
    <w:p w14:paraId="3663F48D">
      <w:pPr>
        <w:pStyle w:val="3"/>
      </w:pPr>
      <w:r>
        <w:rPr>
          <w:rFonts w:ascii="微软雅黑" w:hAnsi="微软雅黑" w:eastAsia="微软雅黑"/>
        </w:rPr>
        <w:t>5. 测试验证</w:t>
      </w:r>
    </w:p>
    <w:p w14:paraId="0ECCEBC9">
      <w:pPr>
        <w:pStyle w:val="4"/>
      </w:pPr>
      <w:r>
        <w:rPr>
          <w:rFonts w:ascii="微软雅黑" w:hAnsi="微软雅黑" w:eastAsia="微软雅黑"/>
        </w:rPr>
        <w:t>5.1 模块导入测试</w:t>
      </w:r>
    </w:p>
    <w:p w14:paraId="02676E9B">
      <w:r>
        <w:rPr>
          <w:rFonts w:ascii="微软雅黑" w:hAnsi="微软雅黑" w:eastAsia="微软雅黑"/>
        </w:rPr>
        <w:t>15/15 核心模块全部导入成功，0 失败。</w:t>
      </w:r>
    </w:p>
    <w:p w14:paraId="499B8D5D">
      <w:pPr>
        <w:pStyle w:val="4"/>
      </w:pPr>
      <w:r>
        <w:rPr>
          <w:rFonts w:ascii="微软雅黑" w:hAnsi="微软雅黑" w:eastAsia="微软雅黑"/>
        </w:rPr>
        <w:t>5.2 QuadrantStabilizer 测试</w:t>
      </w:r>
    </w:p>
    <w:p w14:paraId="25F72E40">
      <w:r>
        <w:rPr>
          <w:rFonts w:ascii="微软雅黑" w:hAnsi="微软雅黑" w:eastAsia="微软雅黑"/>
        </w:rPr>
        <w:t>4 个场景全部通过：稳定信号不切换、噪声振荡不切换、真实变化正确响应、回来需惯性窗口确认。</w:t>
      </w:r>
    </w:p>
    <w:p w14:paraId="53068D83">
      <w:pPr>
        <w:pStyle w:val="4"/>
      </w:pPr>
      <w:r>
        <w:rPr>
          <w:rFonts w:ascii="微软雅黑" w:hAnsi="微软雅黑" w:eastAsia="微软雅黑"/>
        </w:rPr>
        <w:t>5.3 ODE 动力学测试</w:t>
      </w:r>
    </w:p>
    <w:p w14:paraId="17D787E2">
      <w:r>
        <w:rPr>
          <w:rFonts w:ascii="微软雅黑" w:hAnsi="微软雅黑" w:eastAsia="微软雅黑"/>
        </w:rPr>
        <w:t>空闲→突发异常→恢复：P 骤降时 A 飙升（耦合效应），恢复后 P 回升。</w:t>
      </w:r>
    </w:p>
    <w:p w14:paraId="241CBCE8">
      <w:pPr>
        <w:pStyle w:val="4"/>
      </w:pPr>
      <w:r>
        <w:rPr>
          <w:rFonts w:ascii="微软雅黑" w:hAnsi="微软雅黑" w:eastAsia="微软雅黑"/>
        </w:rPr>
        <w:t>5.4 Plutchik 情感轮测试</w:t>
      </w:r>
    </w:p>
    <w:p w14:paraId="57752713">
      <w:r>
        <w:rPr>
          <w:rFonts w:ascii="微软雅黑" w:hAnsi="微软雅黑" w:eastAsia="微软雅黑"/>
        </w:rPr>
        <w:t>8 个测试用例全部通过：空闲→喜悦，严重过载→愤怒，突发异常→恐惧，恢复平静→信任。</w:t>
      </w:r>
    </w:p>
    <w:p w14:paraId="40BB08D0">
      <w:pPr>
        <w:pStyle w:val="4"/>
      </w:pPr>
      <w:r>
        <w:rPr>
          <w:rFonts w:ascii="微软雅黑" w:hAnsi="微软雅黑" w:eastAsia="微软雅黑"/>
        </w:rPr>
        <w:t>5.5 BodySense 体感测试</w:t>
      </w:r>
    </w:p>
    <w:p w14:paraId="5ABF24AC">
      <w:r>
        <w:rPr>
          <w:rFonts w:ascii="微软雅黑" w:hAnsi="微软雅黑" w:eastAsia="微软雅黑"/>
        </w:rPr>
        <w:t>5 个场景通过：空闲、L2 连接风暴、L3 IO 阻塞、L5 物理过热、全层并发（噩梦场景）。</w:t>
      </w:r>
    </w:p>
    <w:p w14:paraId="1F179A6A">
      <w:r>
        <w:br w:type="page"/>
      </w:r>
    </w:p>
    <w:p w14:paraId="0BDA751F">
      <w:pPr>
        <w:pStyle w:val="3"/>
      </w:pPr>
      <w:r>
        <w:rPr>
          <w:rFonts w:ascii="微软雅黑" w:hAnsi="微软雅黑" w:eastAsia="微软雅黑"/>
        </w:rPr>
        <w:t>6. 关键技术指标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5F4BA7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67210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w="2878" w:type="dxa"/>
          </w:tcPr>
          <w:p w14:paraId="4233B3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数值</w:t>
            </w:r>
          </w:p>
        </w:tc>
        <w:tc>
          <w:tcPr>
            <w:tcW w:w="2878" w:type="dxa"/>
          </w:tcPr>
          <w:p w14:paraId="29C525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4B497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118D9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原始指标</w:t>
            </w:r>
          </w:p>
        </w:tc>
        <w:tc>
          <w:tcPr>
            <w:tcW w:w="2878" w:type="dxa"/>
          </w:tcPr>
          <w:p w14:paraId="5885C6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58</w:t>
            </w:r>
          </w:p>
        </w:tc>
        <w:tc>
          <w:tcPr>
            <w:tcW w:w="2878" w:type="dxa"/>
          </w:tcPr>
          <w:p w14:paraId="570B79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五层感官采集</w:t>
            </w:r>
          </w:p>
        </w:tc>
      </w:tr>
      <w:tr w14:paraId="795BBB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80459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派生指标</w:t>
            </w:r>
          </w:p>
        </w:tc>
        <w:tc>
          <w:tcPr>
            <w:tcW w:w="2878" w:type="dxa"/>
          </w:tcPr>
          <w:p w14:paraId="08C7ED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29</w:t>
            </w:r>
          </w:p>
        </w:tc>
        <w:tc>
          <w:tcPr>
            <w:tcW w:w="2878" w:type="dxa"/>
          </w:tcPr>
          <w:p w14:paraId="50458A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实时计算</w:t>
            </w:r>
          </w:p>
        </w:tc>
      </w:tr>
      <w:tr w14:paraId="46557F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4F045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总指标数</w:t>
            </w:r>
          </w:p>
        </w:tc>
        <w:tc>
          <w:tcPr>
            <w:tcW w:w="2878" w:type="dxa"/>
          </w:tcPr>
          <w:p w14:paraId="054B0C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87</w:t>
            </w:r>
          </w:p>
        </w:tc>
        <w:tc>
          <w:tcPr>
            <w:tcW w:w="2878" w:type="dxa"/>
          </w:tcPr>
          <w:p w14:paraId="580D67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58 + 29</w:t>
            </w:r>
          </w:p>
        </w:tc>
      </w:tr>
      <w:tr w14:paraId="1B858F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B094D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体感维度</w:t>
            </w:r>
          </w:p>
        </w:tc>
        <w:tc>
          <w:tcPr>
            <w:tcW w:w="2878" w:type="dxa"/>
          </w:tcPr>
          <w:p w14:paraId="4ADFCD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w="2878" w:type="dxa"/>
          </w:tcPr>
          <w:p w14:paraId="39B753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疲劳/紧绑/舒适</w:t>
            </w:r>
          </w:p>
        </w:tc>
      </w:tr>
      <w:tr w14:paraId="27F993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1D892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语义信号</w:t>
            </w:r>
          </w:p>
        </w:tc>
        <w:tc>
          <w:tcPr>
            <w:tcW w:w="2878" w:type="dxa"/>
          </w:tcPr>
          <w:p w14:paraId="34DF74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2878" w:type="dxa"/>
          </w:tcPr>
          <w:p w14:paraId="72CCBD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error/load/latency/health</w:t>
            </w:r>
          </w:p>
        </w:tc>
      </w:tr>
      <w:tr w14:paraId="4F36F1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5FCAD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 维度</w:t>
            </w:r>
          </w:p>
        </w:tc>
        <w:tc>
          <w:tcPr>
            <w:tcW w:w="2878" w:type="dxa"/>
          </w:tcPr>
          <w:p w14:paraId="13C6FF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2878" w:type="dxa"/>
          </w:tcPr>
          <w:p w14:paraId="179CD7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P/A/D/V</w:t>
            </w:r>
          </w:p>
        </w:tc>
      </w:tr>
      <w:tr w14:paraId="720CA3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86138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情感维度</w:t>
            </w:r>
          </w:p>
        </w:tc>
        <w:tc>
          <w:tcPr>
            <w:tcW w:w="2878" w:type="dxa"/>
          </w:tcPr>
          <w:p w14:paraId="52C444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w="2878" w:type="dxa"/>
          </w:tcPr>
          <w:p w14:paraId="02A54B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P/A/D/V/F/T/C</w:t>
            </w:r>
          </w:p>
        </w:tc>
      </w:tr>
      <w:tr w14:paraId="5A4E0D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F06BD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Plutchik 状态</w:t>
            </w:r>
          </w:p>
        </w:tc>
        <w:tc>
          <w:tcPr>
            <w:tcW w:w="2878" w:type="dxa"/>
          </w:tcPr>
          <w:p w14:paraId="698113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24</w:t>
            </w:r>
          </w:p>
        </w:tc>
        <w:tc>
          <w:tcPr>
            <w:tcW w:w="2878" w:type="dxa"/>
          </w:tcPr>
          <w:p w14:paraId="7E3D9C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 基本情绪 × 3 强度</w:t>
            </w:r>
          </w:p>
        </w:tc>
      </w:tr>
      <w:tr w14:paraId="78472A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3975F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复合情绪</w:t>
            </w:r>
          </w:p>
        </w:tc>
        <w:tc>
          <w:tcPr>
            <w:tcW w:w="2878" w:type="dxa"/>
          </w:tcPr>
          <w:p w14:paraId="378EDB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w="2878" w:type="dxa"/>
          </w:tcPr>
          <w:p w14:paraId="6D0531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相邻二元组合</w:t>
            </w:r>
          </w:p>
        </w:tc>
      </w:tr>
      <w:tr w14:paraId="62D676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31142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运维意图簇</w:t>
            </w:r>
          </w:p>
        </w:tc>
        <w:tc>
          <w:tcPr>
            <w:tcW w:w="2878" w:type="dxa"/>
          </w:tcPr>
          <w:p w14:paraId="67585D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2878" w:type="dxa"/>
          </w:tcPr>
          <w:p w14:paraId="30AA33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降维映射</w:t>
            </w:r>
          </w:p>
        </w:tc>
      </w:tr>
      <w:tr w14:paraId="41C8C1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18792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LLM 成本</w:t>
            </w:r>
          </w:p>
        </w:tc>
        <w:tc>
          <w:tcPr>
            <w:tcW w:w="2878" w:type="dxa"/>
          </w:tcPr>
          <w:p w14:paraId="526654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 元</w:t>
            </w:r>
          </w:p>
        </w:tc>
        <w:tc>
          <w:tcPr>
            <w:tcW w:w="2878" w:type="dxa"/>
          </w:tcPr>
          <w:p w14:paraId="265050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Phase 1 纯规则+模板</w:t>
            </w:r>
          </w:p>
        </w:tc>
      </w:tr>
      <w:tr w14:paraId="56EEE8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40B1E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单步延迟</w:t>
            </w:r>
          </w:p>
        </w:tc>
        <w:tc>
          <w:tcPr>
            <w:tcW w:w="2878" w:type="dxa"/>
          </w:tcPr>
          <w:p w14:paraId="05C995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&lt;1ms</w:t>
            </w:r>
          </w:p>
        </w:tc>
        <w:tc>
          <w:tcPr>
            <w:tcW w:w="2878" w:type="dxa"/>
          </w:tcPr>
          <w:p w14:paraId="410377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纯 Python</w:t>
            </w:r>
          </w:p>
        </w:tc>
      </w:tr>
    </w:tbl>
    <w:p w14:paraId="7ED0DE77">
      <w:r>
        <w:br w:type="page"/>
      </w:r>
    </w:p>
    <w:p w14:paraId="781D09D4">
      <w:pPr>
        <w:pStyle w:val="3"/>
      </w:pPr>
      <w:r>
        <w:rPr>
          <w:rFonts w:ascii="微软雅黑" w:hAnsi="微软雅黑" w:eastAsia="微软雅黑"/>
        </w:rPr>
        <w:t>7. 多AI协作优化记录</w:t>
      </w:r>
    </w:p>
    <w:p w14:paraId="7B79A4C4">
      <w:r>
        <w:rPr>
          <w:rFonts w:ascii="微软雅黑" w:hAnsi="微软雅黑" w:eastAsia="微软雅黑"/>
        </w:rPr>
        <w:t>本项目所有重大设计决策均经过DeepSeek、Qwen、GLM三个AI模型的独立评审，再由主模型进行交叉验证和最终整合。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7"/>
        <w:gridCol w:w="1727"/>
        <w:gridCol w:w="1727"/>
        <w:gridCol w:w="1727"/>
      </w:tblGrid>
      <w:tr w14:paraId="57DEFA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1E07BC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优化项</w:t>
            </w:r>
          </w:p>
        </w:tc>
        <w:tc>
          <w:tcPr>
            <w:tcW w:w="1727" w:type="dxa"/>
          </w:tcPr>
          <w:p w14:paraId="1BDBE6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DeepSeek</w:t>
            </w:r>
          </w:p>
        </w:tc>
        <w:tc>
          <w:tcPr>
            <w:tcW w:w="1727" w:type="dxa"/>
          </w:tcPr>
          <w:p w14:paraId="454895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Qwen</w:t>
            </w:r>
          </w:p>
        </w:tc>
        <w:tc>
          <w:tcPr>
            <w:tcW w:w="1727" w:type="dxa"/>
          </w:tcPr>
          <w:p w14:paraId="78BD6E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GLM</w:t>
            </w:r>
          </w:p>
        </w:tc>
        <w:tc>
          <w:tcPr>
            <w:tcW w:w="1727" w:type="dxa"/>
          </w:tcPr>
          <w:p w14:paraId="1EEC70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最终方案</w:t>
            </w:r>
          </w:p>
        </w:tc>
      </w:tr>
      <w:tr w14:paraId="3A838A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175295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PAD映射</w:t>
            </w:r>
          </w:p>
        </w:tc>
        <w:tc>
          <w:tcPr>
            <w:tcW w:w="1727" w:type="dxa"/>
          </w:tcPr>
          <w:p w14:paraId="61E29B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分段Sigmoid</w:t>
            </w:r>
          </w:p>
        </w:tc>
        <w:tc>
          <w:tcPr>
            <w:tcW w:w="1727" w:type="dxa"/>
          </w:tcPr>
          <w:p w14:paraId="642916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乘法D值</w:t>
            </w:r>
          </w:p>
        </w:tc>
        <w:tc>
          <w:tcPr>
            <w:tcW w:w="1727" w:type="dxa"/>
          </w:tcPr>
          <w:p w14:paraId="0925C3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健康系数headroom</w:t>
            </w:r>
          </w:p>
        </w:tc>
        <w:tc>
          <w:tcPr>
            <w:tcW w:w="1727" w:type="dxa"/>
          </w:tcPr>
          <w:p w14:paraId="595A85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三者整合</w:t>
            </w:r>
          </w:p>
        </w:tc>
      </w:tr>
      <w:tr w14:paraId="3C38D8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5350F6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ODE动力学</w:t>
            </w:r>
          </w:p>
        </w:tc>
        <w:tc>
          <w:tcPr>
            <w:tcW w:w="1727" w:type="dxa"/>
          </w:tcPr>
          <w:p w14:paraId="111BC9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惯性+爆发+衰减</w:t>
            </w:r>
          </w:p>
        </w:tc>
        <w:tc>
          <w:tcPr>
            <w:tcW w:w="1727" w:type="dxa"/>
          </w:tcPr>
          <w:p w14:paraId="625B0C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外部驱动F/T/C</w:t>
            </w:r>
          </w:p>
        </w:tc>
        <w:tc>
          <w:tcPr>
            <w:tcW w:w="1727" w:type="dxa"/>
          </w:tcPr>
          <w:p w14:paraId="23B630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自适应衰减率</w:t>
            </w:r>
          </w:p>
        </w:tc>
        <w:tc>
          <w:tcPr>
            <w:tcW w:w="1727" w:type="dxa"/>
          </w:tcPr>
          <w:p w14:paraId="070800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三者整合</w:t>
            </w:r>
          </w:p>
        </w:tc>
      </w:tr>
      <w:tr w14:paraId="0B5F82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7EF9A5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A值坍塌修复</w:t>
            </w:r>
          </w:p>
        </w:tc>
        <w:tc>
          <w:tcPr>
            <w:tcW w:w="1727" w:type="dxa"/>
          </w:tcPr>
          <w:p w14:paraId="239AE8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自适应衰减率</w:t>
            </w:r>
          </w:p>
        </w:tc>
        <w:tc>
          <w:tcPr>
            <w:tcW w:w="1727" w:type="dxa"/>
          </w:tcPr>
          <w:p w14:paraId="7A4D57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自适应ODE+断崖检测</w:t>
            </w:r>
          </w:p>
        </w:tc>
        <w:tc>
          <w:tcPr>
            <w:tcW w:w="1727" w:type="dxa"/>
          </w:tcPr>
          <w:p w14:paraId="71C051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断崖+软边界+惯性反转</w:t>
            </w:r>
          </w:p>
        </w:tc>
        <w:tc>
          <w:tcPr>
            <w:tcW w:w="1727" w:type="dxa"/>
          </w:tcPr>
          <w:p w14:paraId="401C95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三重机制整合</w:t>
            </w:r>
          </w:p>
        </w:tc>
      </w:tr>
      <w:tr w14:paraId="53966A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0C1430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上下文感知</w:t>
            </w:r>
          </w:p>
        </w:tc>
        <w:tc>
          <w:tcPr>
            <w:tcW w:w="1727" w:type="dxa"/>
          </w:tcPr>
          <w:p w14:paraId="467F09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语义信号层</w:t>
            </w:r>
          </w:p>
        </w:tc>
        <w:tc>
          <w:tcPr>
            <w:tcW w:w="1727" w:type="dxa"/>
          </w:tcPr>
          <w:p w14:paraId="4FAB71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上下文PAD映射</w:t>
            </w:r>
          </w:p>
        </w:tc>
        <w:tc>
          <w:tcPr>
            <w:tcW w:w="1727" w:type="dxa"/>
          </w:tcPr>
          <w:p w14:paraId="7F869B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体感累积</w:t>
            </w:r>
          </w:p>
        </w:tc>
        <w:tc>
          <w:tcPr>
            <w:tcW w:w="1727" w:type="dxa"/>
          </w:tcPr>
          <w:p w14:paraId="5137ED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V6 四层管线</w:t>
            </w:r>
          </w:p>
        </w:tc>
      </w:tr>
      <w:tr w14:paraId="33BED3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1ACF84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防闪烁</w:t>
            </w:r>
          </w:p>
        </w:tc>
        <w:tc>
          <w:tcPr>
            <w:tcW w:w="1727" w:type="dxa"/>
          </w:tcPr>
          <w:p w14:paraId="3C963A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维度死区</w:t>
            </w:r>
          </w:p>
        </w:tc>
        <w:tc>
          <w:tcPr>
            <w:tcW w:w="1727" w:type="dxa"/>
          </w:tcPr>
          <w:p w14:paraId="5E2AA3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象限滞回</w:t>
            </w:r>
          </w:p>
        </w:tc>
        <w:tc>
          <w:tcPr>
            <w:tcW w:w="1727" w:type="dxa"/>
          </w:tcPr>
          <w:p w14:paraId="00BB1A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惯性窗口+震荡抑制</w:t>
            </w:r>
          </w:p>
        </w:tc>
        <w:tc>
          <w:tcPr>
            <w:tcW w:w="1727" w:type="dxa"/>
          </w:tcPr>
          <w:p w14:paraId="38105F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四层防抖</w:t>
            </w:r>
          </w:p>
        </w:tc>
      </w:tr>
      <w:tr w14:paraId="7A34AE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657BE0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EMA训练</w:t>
            </w:r>
          </w:p>
        </w:tc>
        <w:tc>
          <w:tcPr>
            <w:tcW w:w="1727" w:type="dxa"/>
          </w:tcPr>
          <w:p w14:paraId="550306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Google真实数据</w:t>
            </w:r>
          </w:p>
        </w:tc>
        <w:tc>
          <w:tcPr>
            <w:tcW w:w="1727" w:type="dxa"/>
          </w:tcPr>
          <w:p w14:paraId="501AA4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网格搜索</w:t>
            </w:r>
          </w:p>
        </w:tc>
        <w:tc>
          <w:tcPr>
            <w:tcW w:w="1727" w:type="dxa"/>
          </w:tcPr>
          <w:p w14:paraId="408636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多目标评分</w:t>
            </w:r>
          </w:p>
        </w:tc>
        <w:tc>
          <w:tcPr>
            <w:tcW w:w="1727" w:type="dxa"/>
          </w:tcPr>
          <w:p w14:paraId="2105B0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720组参数最优</w:t>
            </w:r>
          </w:p>
        </w:tc>
      </w:tr>
    </w:tbl>
    <w:p w14:paraId="2BB2A7F0">
      <w:r>
        <w:br w:type="page"/>
      </w:r>
    </w:p>
    <w:p w14:paraId="12647645">
      <w:pPr>
        <w:pStyle w:val="3"/>
      </w:pPr>
      <w:r>
        <w:rPr>
          <w:rFonts w:ascii="微软雅黑" w:hAnsi="微软雅黑" w:eastAsia="微软雅黑"/>
        </w:rPr>
        <w:t>8. 项目文件清单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532E08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922DF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文件名</w:t>
            </w:r>
          </w:p>
        </w:tc>
        <w:tc>
          <w:tcPr>
            <w:tcW w:w="2878" w:type="dxa"/>
          </w:tcPr>
          <w:p w14:paraId="1E8A67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功能描述</w:t>
            </w:r>
          </w:p>
        </w:tc>
        <w:tc>
          <w:tcPr>
            <w:tcW w:w="2878" w:type="dxa"/>
          </w:tcPr>
          <w:p w14:paraId="5BE1AB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V6.2 状态</w:t>
            </w:r>
          </w:p>
        </w:tc>
      </w:tr>
      <w:tr w14:paraId="1BC000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C10F1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real_collector.py</w:t>
            </w:r>
          </w:p>
        </w:tc>
        <w:tc>
          <w:tcPr>
            <w:tcW w:w="2878" w:type="dxa"/>
          </w:tcPr>
          <w:p w14:paraId="0573AE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五层感官采集器（58原始+29派生指标）</w:t>
            </w:r>
          </w:p>
        </w:tc>
        <w:tc>
          <w:tcPr>
            <w:tcW w:w="2878" w:type="dxa"/>
          </w:tcPr>
          <w:p w14:paraId="7EE285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io_congestion 修复</w:t>
            </w:r>
          </w:p>
        </w:tc>
      </w:tr>
      <w:tr w14:paraId="127AB2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12FF8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body_sense.py</w:t>
            </w:r>
          </w:p>
        </w:tc>
        <w:tc>
          <w:tcPr>
            <w:tcW w:w="2878" w:type="dxa"/>
          </w:tcPr>
          <w:p w14:paraId="6CC332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体感维度（疲劳/紧绑/舒适 EMA 追踪）</w:t>
            </w:r>
          </w:p>
        </w:tc>
        <w:tc>
          <w:tcPr>
            <w:tcW w:w="2878" w:type="dxa"/>
          </w:tcPr>
          <w:p w14:paraId="128B5F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 w14:paraId="2BD6FE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D1AB1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semantic_signals.py</w:t>
            </w:r>
          </w:p>
        </w:tc>
        <w:tc>
          <w:tcPr>
            <w:tcW w:w="2878" w:type="dxa"/>
          </w:tcPr>
          <w:p w14:paraId="22FFCF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语义信号层（4 正交信号 + 上下文标签）</w:t>
            </w:r>
          </w:p>
        </w:tc>
        <w:tc>
          <w:tcPr>
            <w:tcW w:w="2878" w:type="dxa"/>
          </w:tcPr>
          <w:p w14:paraId="0AF580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 w14:paraId="648772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6BC4F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context_pad.py</w:t>
            </w:r>
          </w:p>
        </w:tc>
        <w:tc>
          <w:tcPr>
            <w:tcW w:w="2878" w:type="dxa"/>
          </w:tcPr>
          <w:p w14:paraId="3728C1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上下文感知 PAD 映射</w:t>
            </w:r>
          </w:p>
        </w:tc>
        <w:tc>
          <w:tcPr>
            <w:tcW w:w="2878" w:type="dxa"/>
          </w:tcPr>
          <w:p w14:paraId="6F8A91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body 参数新增</w:t>
            </w:r>
          </w:p>
        </w:tc>
      </w:tr>
      <w:tr w14:paraId="0FE291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82A49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pad_mapping.py</w:t>
            </w:r>
          </w:p>
        </w:tc>
        <w:tc>
          <w:tcPr>
            <w:tcW w:w="2878" w:type="dxa"/>
          </w:tcPr>
          <w:p w14:paraId="1F80EC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 映射共享模块</w:t>
            </w:r>
          </w:p>
        </w:tc>
        <w:tc>
          <w:tcPr>
            <w:tcW w:w="2878" w:type="dxa"/>
          </w:tcPr>
          <w:p w14:paraId="579707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版本标签更新</w:t>
            </w:r>
          </w:p>
        </w:tc>
      </w:tr>
      <w:tr w14:paraId="452BCE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C5EF5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pad_model.py</w:t>
            </w:r>
          </w:p>
        </w:tc>
        <w:tc>
          <w:tcPr>
            <w:tcW w:w="2878" w:type="dxa"/>
          </w:tcPr>
          <w:p w14:paraId="3D6814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 状态、6 象限分类、健康分</w:t>
            </w:r>
          </w:p>
        </w:tc>
        <w:tc>
          <w:tcPr>
            <w:tcW w:w="2878" w:type="dxa"/>
          </w:tcPr>
          <w:p w14:paraId="04860C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版本标签更新</w:t>
            </w:r>
          </w:p>
        </w:tc>
      </w:tr>
      <w:tr w14:paraId="0EF4BC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10817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ode_dynamics.py</w:t>
            </w:r>
          </w:p>
        </w:tc>
        <w:tc>
          <w:tcPr>
            <w:tcW w:w="2878" w:type="dxa"/>
          </w:tcPr>
          <w:p w14:paraId="61721A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 动力系统（惯性/爆发/衰减）</w:t>
            </w:r>
          </w:p>
        </w:tc>
        <w:tc>
          <w:tcPr>
            <w:tcW w:w="2878" w:type="dxa"/>
          </w:tcPr>
          <w:p w14:paraId="1D70D2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compute_target 去重</w:t>
            </w:r>
          </w:p>
        </w:tc>
      </w:tr>
      <w:tr w14:paraId="1F5327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440A8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ema_filter.py</w:t>
            </w:r>
          </w:p>
        </w:tc>
        <w:tc>
          <w:tcPr>
            <w:tcW w:w="2878" w:type="dxa"/>
          </w:tcPr>
          <w:p w14:paraId="38A9D9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自适应 EMA + 情绪惯性</w:t>
            </w:r>
          </w:p>
        </w:tc>
        <w:tc>
          <w:tcPr>
            <w:tcW w:w="2878" w:type="dxa"/>
          </w:tcPr>
          <w:p w14:paraId="437E27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默认参数修正</w:t>
            </w:r>
          </w:p>
        </w:tc>
      </w:tr>
      <w:tr w14:paraId="483597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09CA2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quadrant_stabilizer.py</w:t>
            </w:r>
          </w:p>
        </w:tc>
        <w:tc>
          <w:tcPr>
            <w:tcW w:w="2878" w:type="dxa"/>
          </w:tcPr>
          <w:p w14:paraId="0024C4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防闪烁象限控制器（四层防抖）</w:t>
            </w:r>
          </w:p>
        </w:tc>
        <w:tc>
          <w:tcPr>
            <w:tcW w:w="2878" w:type="dxa"/>
          </w:tcPr>
          <w:p w14:paraId="12BEEE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oscillation_suppress 修复</w:t>
            </w:r>
          </w:p>
        </w:tc>
      </w:tr>
      <w:tr w14:paraId="7BF248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8A352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plutchik.py</w:t>
            </w:r>
          </w:p>
        </w:tc>
        <w:tc>
          <w:tcPr>
            <w:tcW w:w="2878" w:type="dxa"/>
          </w:tcPr>
          <w:p w14:paraId="614866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Plutchik 情感轮（8×3+8复合）</w:t>
            </w:r>
          </w:p>
        </w:tc>
        <w:tc>
          <w:tcPr>
            <w:tcW w:w="2878" w:type="dxa"/>
          </w:tcPr>
          <w:p w14:paraId="6BF7AC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 w14:paraId="1A8FCB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D13BD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template_engine.py</w:t>
            </w:r>
          </w:p>
        </w:tc>
        <w:tc>
          <w:tcPr>
            <w:tcW w:w="2878" w:type="dxa"/>
          </w:tcPr>
          <w:p w14:paraId="0B259D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模板引擎（6状态×5模板）</w:t>
            </w:r>
          </w:p>
        </w:tc>
        <w:tc>
          <w:tcPr>
            <w:tcW w:w="2878" w:type="dxa"/>
          </w:tcPr>
          <w:p w14:paraId="47C7A4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except 修复 + 时间修复</w:t>
            </w:r>
          </w:p>
        </w:tc>
      </w:tr>
      <w:tr w14:paraId="3F39EA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C61FF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habituation.py</w:t>
            </w:r>
          </w:p>
        </w:tc>
        <w:tc>
          <w:tcPr>
            <w:tcW w:w="2878" w:type="dxa"/>
          </w:tcPr>
          <w:p w14:paraId="3ABA8E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Weber-Fechner 防疲劳表达</w:t>
            </w:r>
          </w:p>
        </w:tc>
        <w:tc>
          <w:tcPr>
            <w:tcW w:w="2878" w:type="dxa"/>
          </w:tcPr>
          <w:p w14:paraId="7448E4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 w14:paraId="099DBC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6B8A5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dirty_buffer.py</w:t>
            </w:r>
          </w:p>
        </w:tc>
        <w:tc>
          <w:tcPr>
            <w:tcW w:w="2878" w:type="dxa"/>
          </w:tcPr>
          <w:p w14:paraId="418EF3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脏数据缓冲（空值/断崖/乱序）</w:t>
            </w:r>
          </w:p>
        </w:tc>
        <w:tc>
          <w:tcPr>
            <w:tcW w:w="2878" w:type="dxa"/>
          </w:tcPr>
          <w:p w14:paraId="53AC49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 w14:paraId="3465C1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117CC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l4_metrics.py</w:t>
            </w:r>
          </w:p>
        </w:tc>
        <w:tc>
          <w:tcPr>
            <w:tcW w:w="2878" w:type="dxa"/>
          </w:tcPr>
          <w:p w14:paraId="62FA8B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L4 Prometheus 采集</w:t>
            </w:r>
          </w:p>
        </w:tc>
        <w:tc>
          <w:tcPr>
            <w:tcW w:w="2878" w:type="dxa"/>
          </w:tcPr>
          <w:p w14:paraId="448F26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 w14:paraId="48FF25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767D3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l4_proxy.py</w:t>
            </w:r>
          </w:p>
        </w:tc>
        <w:tc>
          <w:tcPr>
            <w:tcW w:w="2878" w:type="dxa"/>
          </w:tcPr>
          <w:p w14:paraId="44F9CD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L4 HTTP 代理</w:t>
            </w:r>
          </w:p>
        </w:tc>
        <w:tc>
          <w:tcPr>
            <w:tcW w:w="2878" w:type="dxa"/>
          </w:tcPr>
          <w:p w14:paraId="252508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 w14:paraId="6AC425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201E3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l5_temp.py</w:t>
            </w:r>
          </w:p>
        </w:tc>
        <w:tc>
          <w:tcPr>
            <w:tcW w:w="2878" w:type="dxa"/>
          </w:tcPr>
          <w:p w14:paraId="7B8DC9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L5 温度采集 (LHM DLL)</w:t>
            </w:r>
          </w:p>
        </w:tc>
        <w:tc>
          <w:tcPr>
            <w:tcW w:w="2878" w:type="dxa"/>
          </w:tcPr>
          <w:p w14:paraId="796C60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 w14:paraId="04E9F1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10D02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train_ema.py</w:t>
            </w:r>
          </w:p>
        </w:tc>
        <w:tc>
          <w:tcPr>
            <w:tcW w:w="2878" w:type="dxa"/>
          </w:tcPr>
          <w:p w14:paraId="187BA0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EMA 参数网格搜索训练</w:t>
            </w:r>
          </w:p>
        </w:tc>
        <w:tc>
          <w:tcPr>
            <w:tcW w:w="2878" w:type="dxa"/>
          </w:tcPr>
          <w:p w14:paraId="21FA92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版本标签更新</w:t>
            </w:r>
          </w:p>
        </w:tc>
      </w:tr>
      <w:tr w14:paraId="75447D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D215B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main_live.py</w:t>
            </w:r>
          </w:p>
        </w:tc>
        <w:tc>
          <w:tcPr>
            <w:tcW w:w="2878" w:type="dxa"/>
          </w:tcPr>
          <w:p w14:paraId="250699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V6 实时引擎（完整四层管线）</w:t>
            </w:r>
          </w:p>
        </w:tc>
        <w:tc>
          <w:tcPr>
            <w:tcW w:w="2878" w:type="dxa"/>
          </w:tcPr>
          <w:p w14:paraId="5D48B5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 w14:paraId="6CEA57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673F7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main.py</w:t>
            </w:r>
          </w:p>
        </w:tc>
        <w:tc>
          <w:tcPr>
            <w:tcW w:w="2878" w:type="dxa"/>
          </w:tcPr>
          <w:p w14:paraId="2869C2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V3/V4 遗留入口</w:t>
            </w:r>
          </w:p>
        </w:tc>
        <w:tc>
          <w:tcPr>
            <w:tcW w:w="2878" w:type="dxa"/>
          </w:tcPr>
          <w:p w14:paraId="53231F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⚠️ 标记为遗留</w:t>
            </w:r>
          </w:p>
        </w:tc>
      </w:tr>
      <w:tr w14:paraId="6A9BCC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E7359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cross_validate.py</w:t>
            </w:r>
          </w:p>
        </w:tc>
        <w:tc>
          <w:tcPr>
            <w:tcW w:w="2878" w:type="dxa"/>
          </w:tcPr>
          <w:p w14:paraId="4CAD6B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交叉验证</w:t>
            </w:r>
          </w:p>
        </w:tc>
        <w:tc>
          <w:tcPr>
            <w:tcW w:w="2878" w:type="dxa"/>
          </w:tcPr>
          <w:p w14:paraId="5401C6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hysteresis 修复</w:t>
            </w:r>
          </w:p>
        </w:tc>
      </w:tr>
      <w:tr w14:paraId="5B78DE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BDA3D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final_validation.py</w:t>
            </w:r>
          </w:p>
        </w:tc>
        <w:tc>
          <w:tcPr>
            <w:tcW w:w="2878" w:type="dxa"/>
          </w:tcPr>
          <w:p w14:paraId="23FD9C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最终验证</w:t>
            </w:r>
          </w:p>
        </w:tc>
        <w:tc>
          <w:tcPr>
            <w:tcW w:w="2878" w:type="dxa"/>
          </w:tcPr>
          <w:p w14:paraId="0E9A61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hysteresis 修复</w:t>
            </w:r>
          </w:p>
        </w:tc>
      </w:tr>
      <w:tr w14:paraId="71A3E3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B1CA4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tune_stabilizer.py</w:t>
            </w:r>
          </w:p>
        </w:tc>
        <w:tc>
          <w:tcPr>
            <w:tcW w:w="2878" w:type="dxa"/>
          </w:tcPr>
          <w:p w14:paraId="5F97C6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Stabilizer 参数调优</w:t>
            </w:r>
          </w:p>
        </w:tc>
        <w:tc>
          <w:tcPr>
            <w:tcW w:w="2878" w:type="dxa"/>
          </w:tcPr>
          <w:p w14:paraId="60D230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hysteresis 修复</w:t>
            </w:r>
          </w:p>
        </w:tc>
      </w:tr>
      <w:tr w14:paraId="3AEF54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46704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tune_context_pad.py</w:t>
            </w:r>
          </w:p>
        </w:tc>
        <w:tc>
          <w:tcPr>
            <w:tcW w:w="2878" w:type="dxa"/>
          </w:tcPr>
          <w:p w14:paraId="257D3B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Context PAD 参数调优</w:t>
            </w:r>
          </w:p>
        </w:tc>
        <w:tc>
          <w:tcPr>
            <w:tcW w:w="2878" w:type="dxa"/>
          </w:tcPr>
          <w:p w14:paraId="017728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hysteresis 修复</w:t>
            </w:r>
          </w:p>
        </w:tc>
      </w:tr>
    </w:tbl>
    <w:p w14:paraId="11E691D4">
      <w:r>
        <w:br w:type="page"/>
      </w:r>
    </w:p>
    <w:p w14:paraId="56FD5B62">
      <w:pPr>
        <w:pStyle w:val="3"/>
      </w:pPr>
      <w:r>
        <w:rPr>
          <w:rFonts w:ascii="微软雅黑" w:hAnsi="微软雅黑" w:eastAsia="微软雅黑"/>
        </w:rPr>
        <w:t>9. 结论与展望</w:t>
      </w:r>
    </w:p>
    <w:p w14:paraId="5ACB039F">
      <w:pPr>
        <w:pStyle w:val="4"/>
      </w:pPr>
      <w:r>
        <w:rPr>
          <w:rFonts w:ascii="微软雅黑" w:hAnsi="微软雅黑" w:eastAsia="微软雅黑"/>
        </w:rPr>
        <w:t>9.1 V6 项目成果</w:t>
      </w:r>
    </w:p>
    <w:p w14:paraId="64E4B088">
      <w:pPr>
        <w:pStyle w:val="16"/>
      </w:pPr>
      <w:r>
        <w:t>构建了完整的四层浓缩管线：87指标 → 3体感 → 4语义 → PAD → 7维情感</w:t>
      </w:r>
    </w:p>
    <w:p w14:paraId="31123A37">
      <w:pPr>
        <w:pStyle w:val="16"/>
      </w:pPr>
      <w:r>
        <w:t>实现上下文感知 PAD 映射：同一指标在不同语境下产生不同情绪</w:t>
      </w:r>
    </w:p>
    <w:p w14:paraId="71A99873">
      <w:pPr>
        <w:pStyle w:val="16"/>
      </w:pPr>
      <w:r>
        <w:t>BodySense 体感累积系统：疲劳/紧绑/舒适具有 EMA 记忆</w:t>
      </w:r>
    </w:p>
    <w:p w14:paraId="551DFC23">
      <w:pPr>
        <w:pStyle w:val="16"/>
      </w:pPr>
      <w:r>
        <w:t>ODE 动力系统：情绪具有惯性、爆发、衰减特性</w:t>
      </w:r>
    </w:p>
    <w:p w14:paraId="27EF2230">
      <w:pPr>
        <w:pStyle w:val="16"/>
      </w:pPr>
      <w:r>
        <w:t>防闪烁四层防抖：死区 + 滞回 + 惯性 + 震荡抑制</w:t>
      </w:r>
    </w:p>
    <w:p w14:paraId="07C2441F">
      <w:pPr>
        <w:pStyle w:val="16"/>
      </w:pPr>
      <w:r>
        <w:t>V6.2 审查修复：13 个问题（2 P0 + 5 P1 + 6 P2），管线完全打通</w:t>
      </w:r>
    </w:p>
    <w:p w14:paraId="44AC4BBA">
      <w:pPr>
        <w:pStyle w:val="16"/>
      </w:pPr>
      <w:r>
        <w:t>15/15 核心模块导入通过，全部自测试通过</w:t>
      </w:r>
    </w:p>
    <w:p w14:paraId="53E8E612">
      <w:pPr>
        <w:pStyle w:val="4"/>
      </w:pPr>
      <w:r>
        <w:rPr>
          <w:rFonts w:ascii="微软雅黑" w:hAnsi="微软雅黑" w:eastAsia="微软雅黑"/>
        </w:rPr>
        <w:t xml:space="preserve">9.2 </w:t>
      </w:r>
      <w:bookmarkStart w:id="0" w:name="_GoBack"/>
      <w:bookmarkEnd w:id="0"/>
      <w:r>
        <w:rPr>
          <w:rFonts w:ascii="微软雅黑" w:hAnsi="微软雅黑" w:eastAsia="微软雅黑"/>
        </w:rPr>
        <w:t>后续展望</w:t>
      </w:r>
    </w:p>
    <w:p w14:paraId="1A1F48EF">
      <w:pPr>
        <w:pStyle w:val="16"/>
      </w:pPr>
      <w:r>
        <w:t>cross_validate.py / final_validation.py 数据结构适配</w:t>
      </w:r>
    </w:p>
    <w:p w14:paraId="22AADAA2">
      <w:pPr>
        <w:pStyle w:val="16"/>
      </w:pPr>
      <w:r>
        <w:t>main.py 迁移到 V6 BodySense 管线</w:t>
      </w:r>
    </w:p>
    <w:p w14:paraId="0BBA3629">
      <w:pPr>
        <w:pStyle w:val="16"/>
      </w:pPr>
      <w:r>
        <w:t>Phase 2：引入 LLM 生成动态情绪化表达</w:t>
      </w:r>
    </w:p>
    <w:p w14:paraId="122EC76B">
      <w:pPr>
        <w:pStyle w:val="16"/>
      </w:pPr>
      <w:r>
        <w:t>Phase 3：接入 Mate-Engine 项目验证工程实用性</w:t>
      </w:r>
    </w:p>
    <w:p w14:paraId="39DBF01C">
      <w:pPr>
        <w:pStyle w:val="16"/>
      </w:pPr>
      <w:r>
        <w:t>Phase 4：基于历史数据建立情绪基线，实现异常预测</w:t>
      </w:r>
    </w:p>
    <w:p w14:paraId="4C8460C5">
      <w:r>
        <w:br w:type="page"/>
      </w:r>
    </w:p>
    <w:p w14:paraId="06E9C8AF">
      <w:pPr>
        <w:pStyle w:val="3"/>
      </w:pPr>
      <w:r>
        <w:rPr>
          <w:rFonts w:ascii="微软雅黑" w:hAnsi="微软雅黑" w:eastAsia="微软雅黑"/>
        </w:rPr>
        <w:t>附录A：项目开发时间线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477BDA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0EA38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w="2878" w:type="dxa"/>
          </w:tcPr>
          <w:p w14:paraId="7A5EF9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w="2878" w:type="dxa"/>
          </w:tcPr>
          <w:p w14:paraId="533FAC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里程碑</w:t>
            </w:r>
          </w:p>
        </w:tc>
      </w:tr>
      <w:tr w14:paraId="5B5D86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7ED68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V1-V3</w:t>
            </w:r>
          </w:p>
        </w:tc>
        <w:tc>
          <w:tcPr>
            <w:tcW w:w="2878" w:type="dxa"/>
          </w:tcPr>
          <w:p w14:paraId="319BE4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第1-2天</w:t>
            </w:r>
          </w:p>
        </w:tc>
        <w:tc>
          <w:tcPr>
            <w:tcW w:w="2878" w:type="dxa"/>
          </w:tcPr>
          <w:p w14:paraId="4F1B0A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基础PAD映射+Plutchik+ODE+EMA+模板</w:t>
            </w:r>
          </w:p>
        </w:tc>
      </w:tr>
      <w:tr w14:paraId="421F97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A76E6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V4-V5</w:t>
            </w:r>
          </w:p>
        </w:tc>
        <w:tc>
          <w:tcPr>
            <w:tcW w:w="2878" w:type="dxa"/>
          </w:tcPr>
          <w:p w14:paraId="5D7010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第2-3天</w:t>
            </w:r>
          </w:p>
        </w:tc>
        <w:tc>
          <w:tcPr>
            <w:tcW w:w="2878" w:type="dxa"/>
          </w:tcPr>
          <w:p w14:paraId="19E178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A值坍塌修复+黑盒测试+压力测试+EMA训练</w:t>
            </w:r>
          </w:p>
        </w:tc>
      </w:tr>
      <w:tr w14:paraId="306D1E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AA22B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V6.0</w:t>
            </w:r>
          </w:p>
        </w:tc>
        <w:tc>
          <w:tcPr>
            <w:tcW w:w="2878" w:type="dxa"/>
          </w:tcPr>
          <w:p w14:paraId="5FC886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第3天</w:t>
            </w:r>
          </w:p>
        </w:tc>
        <w:tc>
          <w:tcPr>
            <w:tcW w:w="2878" w:type="dxa"/>
          </w:tcPr>
          <w:p w14:paraId="296B42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上下文感知架构：semantic_signals + context_pad + body_sense</w:t>
            </w:r>
          </w:p>
        </w:tc>
      </w:tr>
      <w:tr w14:paraId="27228F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7E881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V6.1</w:t>
            </w:r>
          </w:p>
        </w:tc>
        <w:tc>
          <w:tcPr>
            <w:tcW w:w="2878" w:type="dxa"/>
          </w:tcPr>
          <w:p w14:paraId="63D8D3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第4天</w:t>
            </w:r>
          </w:p>
        </w:tc>
        <w:tc>
          <w:tcPr>
            <w:tcW w:w="2878" w:type="dxa"/>
          </w:tcPr>
          <w:p w14:paraId="790173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pad_mapping 恢复+文档更新+已知缺陷记录</w:t>
            </w:r>
          </w:p>
        </w:tc>
      </w:tr>
      <w:tr w14:paraId="3B8E74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ACFEF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V6.2</w:t>
            </w:r>
          </w:p>
        </w:tc>
        <w:tc>
          <w:tcPr>
            <w:tcW w:w="2878" w:type="dxa"/>
          </w:tcPr>
          <w:p w14:paraId="2666D4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第4天</w:t>
            </w:r>
          </w:p>
        </w:tc>
        <w:tc>
          <w:tcPr>
            <w:tcW w:w="2878" w:type="dxa"/>
          </w:tcPr>
          <w:p w14:paraId="05245F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代码审查修复：13个问题，管线完全打通，报告更新</w:t>
            </w:r>
          </w:p>
        </w:tc>
      </w:tr>
    </w:tbl>
    <w:p w14:paraId="5526848E"/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17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2479</Words>
  <Characters>4214</Characters>
  <Lines>0</Lines>
  <Paragraphs>0</Paragraphs>
  <TotalTime>11</TotalTime>
  <ScaleCrop>false</ScaleCrop>
  <LinksUpToDate>false</LinksUpToDate>
  <CharactersWithSpaces>4481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WPS_1691827026</cp:lastModifiedBy>
  <dcterms:modified xsi:type="dcterms:W3CDTF">2026-06-19T13:14:17Z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eyJoZGlkIjoiODk5OTRjNDNjNWZjNjg3NWJjZTQxMDllZmNiMzc2ZDQiLCJ1c2VySWQiOiIxNTIwMzMyNDgzIn0=</vt:lpwstr>
  </property>
  <property fmtid="{D5CDD505-2E9C-101B-9397-08002B2CF9AE}" pid="3" name="KSOProductBuildVer">
    <vt:lpwstr>2052-12.1.0.25225</vt:lpwstr>
  </property>
  <property fmtid="{D5CDD505-2E9C-101B-9397-08002B2CF9AE}" pid="4" name="ICV">
    <vt:lpwstr>AD0B5C67D9014CF6A6721E877B06FDA0_12</vt:lpwstr>
  </property>
</Properties>
</file>